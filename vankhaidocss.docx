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BF5C" w14:textId="6CDAB1CB" w:rsidR="00745FA6" w:rsidRPr="00D75C08" w:rsidRDefault="00D908EB" w:rsidP="00745FA6">
      <w:pPr>
        <w:tabs>
          <w:tab w:val="center" w:pos="1701"/>
          <w:tab w:val="center" w:pos="6804"/>
        </w:tabs>
        <w:rPr>
          <w:rFonts w:cs="Times New Roman"/>
          <w:b/>
          <w:sz w:val="26"/>
          <w:szCs w:val="26"/>
        </w:rPr>
      </w:pPr>
      <w:r w:rsidRPr="00D75C08">
        <w:rPr>
          <w:rFonts w:cs="Times New Roman"/>
          <w:b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393C946" wp14:editId="1CE3B594">
                <wp:simplePos x="0" y="0"/>
                <wp:positionH relativeFrom="margin">
                  <wp:align>right</wp:align>
                </wp:positionH>
                <wp:positionV relativeFrom="paragraph">
                  <wp:posOffset>-323722</wp:posOffset>
                </wp:positionV>
                <wp:extent cx="6026150" cy="9258300"/>
                <wp:effectExtent l="0" t="0" r="0" b="0"/>
                <wp:wrapNone/>
                <wp:docPr id="1697648210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9258300"/>
                          <a:chOff x="1985" y="1418"/>
                          <a:chExt cx="8820" cy="14097"/>
                        </a:xfrm>
                      </wpg:grpSpPr>
                      <wpg:grpSp>
                        <wpg:cNvPr id="283775985" name="Group 20"/>
                        <wpg:cNvGrpSpPr>
                          <a:grpSpLocks/>
                        </wpg:cNvGrpSpPr>
                        <wpg:grpSpPr bwMode="auto">
                          <a:xfrm>
                            <a:off x="1985" y="1418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537548113" name="Picture 2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8" y="1425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918683602" name="Picture 2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3" y="1872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0346698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65" y="1544"/>
                            <a:ext cx="4860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269935145" name="Group 24"/>
                        <wpg:cNvGrpSpPr>
                          <a:grpSpLocks/>
                        </wpg:cNvGrpSpPr>
                        <wpg:grpSpPr bwMode="auto">
                          <a:xfrm rot="-16200000">
                            <a:off x="8892" y="1418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2073788693" name="Picture 2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8" y="1425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00605750" name="Picture 2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3" y="1872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1330602613" name="Group 27"/>
                        <wpg:cNvGrpSpPr>
                          <a:grpSpLocks/>
                        </wpg:cNvGrpSpPr>
                        <wpg:grpSpPr bwMode="auto">
                          <a:xfrm rot="-5400000">
                            <a:off x="1992" y="13595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304113140" name="Picture 2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8" y="1425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05306576" name="Picture 2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3" y="1872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1214876021" name="Group 30"/>
                        <wpg:cNvGrpSpPr>
                          <a:grpSpLocks/>
                        </wpg:cNvGrpSpPr>
                        <wpg:grpSpPr bwMode="auto">
                          <a:xfrm rot="-32400000">
                            <a:off x="8899" y="13595"/>
                            <a:ext cx="1905" cy="1920"/>
                            <a:chOff x="1985" y="1418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208530640" name="Picture 3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1978" y="1425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18009377" name="Picture 3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-27000000">
                              <a:off x="2373" y="1872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852379553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lum bright="6000" contrast="4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25" y="3323"/>
                            <a:ext cx="140" cy="10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170128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5" y="3323"/>
                            <a:ext cx="140" cy="10339"/>
                          </a:xfrm>
                          <a:prstGeom prst="rect">
                            <a:avLst/>
                          </a:prstGeom>
                          <a:solidFill>
                            <a:srgbClr val="33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93782579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40" y="15149"/>
                            <a:ext cx="4860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060F4E" id="Group 129" o:spid="_x0000_s1026" style="position:absolute;margin-left:423.3pt;margin-top:-25.5pt;width:474.5pt;height:729pt;z-index:-251657216;mso-position-horizontal:right;mso-position-horizontal-relative:margin" coordorigin="1985,1418" coordsize="8820,14097" o:gfxdata="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">
                <v:group id="Group 20" o:spid="_x0000_s1027" style="position:absolute;left:1985;top:1418;width:1905;height:192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1" o:spid="_x0000_s1028" type="#_x0000_t75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">
                    <v:imagedata r:id="rId13" o:title=""/>
                  </v:shape>
                  <v:shape id="Picture 22" o:spid="_x0000_s1029" type="#_x0000_t75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">
                    <v:imagedata r:id="rId14" o:title=""/>
                  </v:shape>
                </v:group>
                <v:shape id="Picture 23" o:spid="_x0000_s1030" type="#_x0000_t75" style="position:absolute;left:3865;top:1544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">
                  <v:imagedata r:id="rId15" o:title=""/>
                </v:shape>
                <v:group id="Group 24" o:spid="_x0000_s1031" style="position:absolute;left:8892;top:1418;width:1905;height:1920;rotation:9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">
                  <v:shape id="Picture 25" o:spid="_x0000_s1032" type="#_x0000_t75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">
                    <v:imagedata r:id="rId16" o:title=""/>
                  </v:shape>
                  <v:shape id="Picture 26" o:spid="_x0000_s1033" type="#_x0000_t75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">
                    <v:imagedata r:id="rId14" o:title=""/>
                  </v:shape>
                </v:group>
                <v:group id="Group 27" o:spid="_x0000_s1034" style="position:absolute;left:1992;top:13595;width:1905;height:1920;rotation:-9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">
                  <v:shape id="Picture 28" o:spid="_x0000_s1035" type="#_x0000_t75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">
                    <v:imagedata r:id="rId16" o:title=""/>
                  </v:shape>
                  <v:shape id="Picture 29" o:spid="_x0000_s1036" type="#_x0000_t75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">
                    <v:imagedata r:id="rId14" o:title=""/>
                  </v:shape>
                </v:group>
                <v:group id="Group 30" o:spid="_x0000_s1037" style="position:absolute;left:8899;top:13595;width:1905;height:1920;rotation:180" coordorigin="1985,1418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">
                  <v:shape id="Picture 31" o:spid="_x0000_s1038" type="#_x0000_t75" style="position:absolute;left:1978;top:1425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">
                    <v:imagedata r:id="rId16" o:title=""/>
                  </v:shape>
                  <v:shape id="Picture 32" o:spid="_x0000_s1039" type="#_x0000_t75" style="position:absolute;left:2373;top:1872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">
                    <v:imagedata r:id="rId14" o:title=""/>
                  </v:shape>
                </v:group>
                <v:shape id="Picture 33" o:spid="_x0000_s1040" type="#_x0000_t75" style="position:absolute;left:10525;top:3323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">
                  <v:imagedata r:id="rId17" o:title="" gain="126031f" blacklevel="1966f"/>
                </v:shape>
                <v:shape id="Picture 34" o:spid="_x0000_s1041" type="#_x0000_t75" style="position:absolute;left:2125;top:3323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" filled="t" fillcolor="#3cc">
                  <v:imagedata r:id="rId17" o:title=""/>
                </v:shape>
                <v:shape id="Picture 35" o:spid="_x0000_s1042" type="#_x0000_t75" style="position:absolute;left:3940;top:15149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">
                  <v:imagedata r:id="rId15" o:title=""/>
                </v:shape>
                <w10:wrap anchorx="margin"/>
              </v:group>
            </w:pict>
          </mc:Fallback>
        </mc:AlternateContent>
      </w:r>
    </w:p>
    <w:p w14:paraId="107AC049" w14:textId="053F6A39" w:rsidR="00745FA6" w:rsidRPr="00D75C08" w:rsidRDefault="00745FA6" w:rsidP="00745FA6">
      <w:pPr>
        <w:tabs>
          <w:tab w:val="center" w:pos="1701"/>
          <w:tab w:val="center" w:pos="6804"/>
        </w:tabs>
        <w:jc w:val="center"/>
        <w:rPr>
          <w:rFonts w:cs="Times New Roman"/>
          <w:b/>
          <w:sz w:val="26"/>
          <w:szCs w:val="26"/>
        </w:rPr>
      </w:pPr>
      <w:r w:rsidRPr="00D75C08">
        <w:rPr>
          <w:rFonts w:cs="Times New Roman"/>
          <w:b/>
          <w:sz w:val="26"/>
          <w:szCs w:val="26"/>
        </w:rPr>
        <w:t>BỘ GIÁO DỤC VÀ ĐÀO TẠO</w:t>
      </w:r>
    </w:p>
    <w:p w14:paraId="502F7321" w14:textId="77777777" w:rsidR="00745FA6" w:rsidRPr="00D75C08" w:rsidRDefault="00745FA6" w:rsidP="00745FA6">
      <w:pPr>
        <w:tabs>
          <w:tab w:val="center" w:pos="1701"/>
          <w:tab w:val="center" w:pos="6804"/>
        </w:tabs>
        <w:jc w:val="center"/>
        <w:rPr>
          <w:rFonts w:cs="Times New Roman"/>
          <w:b/>
          <w:sz w:val="26"/>
          <w:szCs w:val="26"/>
        </w:rPr>
      </w:pPr>
      <w:r w:rsidRPr="00D75C08">
        <w:rPr>
          <w:rFonts w:cs="Times New Roman"/>
          <w:b/>
          <w:sz w:val="26"/>
          <w:szCs w:val="26"/>
        </w:rPr>
        <w:t>TRƯỜNG ĐẠI HỌC ĐÔNG Á</w:t>
      </w:r>
    </w:p>
    <w:p w14:paraId="61ADE100" w14:textId="4A4097F8" w:rsidR="00745FA6" w:rsidRPr="00D75C08" w:rsidRDefault="00745FA6" w:rsidP="00745FA6">
      <w:pPr>
        <w:tabs>
          <w:tab w:val="center" w:pos="1701"/>
          <w:tab w:val="center" w:pos="6804"/>
        </w:tabs>
        <w:jc w:val="center"/>
        <w:rPr>
          <w:rFonts w:cs="Times New Roman"/>
          <w:b/>
          <w:sz w:val="26"/>
          <w:szCs w:val="26"/>
        </w:rPr>
      </w:pPr>
      <w:r w:rsidRPr="00D75C08">
        <w:rPr>
          <w:rFonts w:cs="Times New Roman"/>
          <w:b/>
          <w:sz w:val="26"/>
          <w:szCs w:val="26"/>
        </w:rPr>
        <w:t>KHOA CÔNG NGHỆ THÔNG TIN</w:t>
      </w:r>
    </w:p>
    <w:p w14:paraId="4A8A7B6B" w14:textId="48BB0877" w:rsidR="00745FA6" w:rsidRPr="00D75C08" w:rsidRDefault="00745FA6" w:rsidP="00745FA6">
      <w:pPr>
        <w:jc w:val="center"/>
        <w:rPr>
          <w:rFonts w:cs="Times New Roman"/>
          <w:b/>
          <w:sz w:val="26"/>
          <w:szCs w:val="26"/>
        </w:rPr>
      </w:pPr>
      <w:r w:rsidRPr="00D75C08">
        <w:rPr>
          <w:rFonts w:cs="Times New Roman"/>
          <w:noProof/>
        </w:rPr>
        <w:drawing>
          <wp:inline distT="0" distB="0" distL="0" distR="0" wp14:anchorId="1A93589F" wp14:editId="21BB8755">
            <wp:extent cx="1628775" cy="1438275"/>
            <wp:effectExtent l="0" t="0" r="0" b="0"/>
            <wp:docPr id="13801689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972E" w14:textId="77777777" w:rsidR="00745FA6" w:rsidRPr="00D75C08" w:rsidRDefault="00745FA6" w:rsidP="00745FA6">
      <w:pPr>
        <w:pStyle w:val="Footer"/>
        <w:spacing w:line="312" w:lineRule="auto"/>
        <w:jc w:val="center"/>
        <w:rPr>
          <w:rFonts w:cs="Times New Roman"/>
          <w:b/>
          <w:sz w:val="60"/>
          <w:szCs w:val="36"/>
          <w:lang w:val="pt-BR"/>
        </w:rPr>
      </w:pPr>
      <w:r w:rsidRPr="00D75C08">
        <w:rPr>
          <w:rFonts w:cs="Times New Roman"/>
          <w:b/>
          <w:sz w:val="60"/>
          <w:szCs w:val="36"/>
          <w:lang w:val="pt-BR"/>
        </w:rPr>
        <w:t>BÁO CÁO THỰC TẬP</w:t>
      </w:r>
    </w:p>
    <w:p w14:paraId="478D9B59" w14:textId="44EE6C8E" w:rsidR="00745FA6" w:rsidRPr="00D75C08" w:rsidRDefault="00745FA6" w:rsidP="00745FA6">
      <w:pPr>
        <w:tabs>
          <w:tab w:val="center" w:pos="1701"/>
          <w:tab w:val="center" w:pos="6804"/>
        </w:tabs>
        <w:jc w:val="center"/>
        <w:rPr>
          <w:rFonts w:cs="Times New Roman"/>
          <w:b/>
          <w:sz w:val="26"/>
          <w:szCs w:val="26"/>
        </w:rPr>
      </w:pPr>
      <w:r w:rsidRPr="00D75C08">
        <w:rPr>
          <w:rFonts w:cs="Times New Roman"/>
          <w:b/>
          <w:sz w:val="26"/>
          <w:szCs w:val="26"/>
        </w:rPr>
        <w:t>NĂM HỌC: 202</w:t>
      </w:r>
      <w:r w:rsidRPr="00D75C08">
        <w:rPr>
          <w:rFonts w:cs="Times New Roman"/>
          <w:b/>
          <w:sz w:val="26"/>
          <w:szCs w:val="26"/>
        </w:rPr>
        <w:t>5</w:t>
      </w:r>
      <w:r w:rsidRPr="00D75C08">
        <w:rPr>
          <w:rFonts w:cs="Times New Roman"/>
          <w:b/>
          <w:sz w:val="26"/>
          <w:szCs w:val="26"/>
        </w:rPr>
        <w:t xml:space="preserve"> - 202</w:t>
      </w:r>
      <w:r w:rsidRPr="00D75C08">
        <w:rPr>
          <w:rFonts w:cs="Times New Roman"/>
          <w:b/>
          <w:sz w:val="26"/>
          <w:szCs w:val="26"/>
        </w:rPr>
        <w:t>6</w:t>
      </w:r>
    </w:p>
    <w:p w14:paraId="1E8D84CB" w14:textId="77777777" w:rsidR="00745FA6" w:rsidRPr="00D75C08" w:rsidRDefault="00745FA6" w:rsidP="00745FA6">
      <w:pPr>
        <w:tabs>
          <w:tab w:val="right" w:leader="dot" w:pos="7230"/>
        </w:tabs>
        <w:rPr>
          <w:rFonts w:cs="Times New Roman"/>
          <w:sz w:val="26"/>
          <w:szCs w:val="26"/>
        </w:rPr>
      </w:pPr>
    </w:p>
    <w:p w14:paraId="362C22F5" w14:textId="6DEBF95A" w:rsidR="00745FA6" w:rsidRPr="00D908EB" w:rsidRDefault="00745FA6" w:rsidP="00745FA6">
      <w:pPr>
        <w:tabs>
          <w:tab w:val="right" w:leader="dot" w:pos="7230"/>
        </w:tabs>
        <w:jc w:val="center"/>
        <w:rPr>
          <w:rFonts w:cs="Times New Roman"/>
          <w:b/>
          <w:sz w:val="36"/>
          <w:szCs w:val="36"/>
        </w:rPr>
      </w:pPr>
      <w:r w:rsidRPr="00D908EB">
        <w:rPr>
          <w:rFonts w:cs="Times New Roman"/>
          <w:b/>
          <w:iCs/>
          <w:sz w:val="36"/>
          <w:szCs w:val="36"/>
          <w:lang w:val="pt-BR"/>
        </w:rPr>
        <w:t xml:space="preserve">ĐƠN VỊ THỰC TẬP : </w:t>
      </w:r>
      <w:r w:rsidR="00D908EB" w:rsidRPr="00753FC6">
        <w:rPr>
          <w:rFonts w:cs="Times New Roman"/>
          <w:b/>
          <w:bCs/>
          <w:sz w:val="36"/>
          <w:szCs w:val="36"/>
        </w:rPr>
        <w:t>CÔNG TY TNHH GIẢI PHÁP THÔNG MINH POPIPLUS</w:t>
      </w:r>
    </w:p>
    <w:p w14:paraId="0CA2EE4C" w14:textId="77777777" w:rsidR="00745FA6" w:rsidRPr="00D75C08" w:rsidRDefault="00745FA6" w:rsidP="00745FA6">
      <w:pPr>
        <w:tabs>
          <w:tab w:val="right" w:leader="dot" w:pos="6804"/>
        </w:tabs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D75C08">
        <w:rPr>
          <w:rFonts w:cs="Times New Roman"/>
          <w:b/>
          <w:bCs/>
          <w:sz w:val="26"/>
          <w:szCs w:val="26"/>
        </w:rPr>
        <w:t>Giảng</w:t>
      </w:r>
      <w:proofErr w:type="spellEnd"/>
      <w:r w:rsidRPr="00D75C0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D75C08">
        <w:rPr>
          <w:rFonts w:cs="Times New Roman"/>
          <w:b/>
          <w:bCs/>
          <w:sz w:val="26"/>
          <w:szCs w:val="26"/>
        </w:rPr>
        <w:t>viên</w:t>
      </w:r>
      <w:proofErr w:type="spellEnd"/>
      <w:r w:rsidRPr="00D75C0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D75C08">
        <w:rPr>
          <w:rFonts w:cs="Times New Roman"/>
          <w:b/>
          <w:bCs/>
          <w:sz w:val="26"/>
          <w:szCs w:val="26"/>
        </w:rPr>
        <w:t>hướng</w:t>
      </w:r>
      <w:proofErr w:type="spellEnd"/>
      <w:r w:rsidRPr="00D75C0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D75C08">
        <w:rPr>
          <w:rFonts w:cs="Times New Roman"/>
          <w:b/>
          <w:bCs/>
          <w:sz w:val="26"/>
          <w:szCs w:val="26"/>
        </w:rPr>
        <w:t>dẫn</w:t>
      </w:r>
      <w:proofErr w:type="spellEnd"/>
      <w:r w:rsidRPr="00D75C08">
        <w:rPr>
          <w:rFonts w:cs="Times New Roman"/>
          <w:b/>
          <w:bCs/>
          <w:sz w:val="26"/>
          <w:szCs w:val="26"/>
        </w:rPr>
        <w:t xml:space="preserve">: </w:t>
      </w:r>
      <w:r w:rsidRPr="00D75C08">
        <w:rPr>
          <w:rFonts w:cs="Times New Roman"/>
          <w:b/>
          <w:bCs/>
          <w:iCs/>
          <w:sz w:val="26"/>
          <w:szCs w:val="26"/>
          <w:lang w:val="pt-BR"/>
        </w:rPr>
        <w:t>Tạ Quốc Ý</w:t>
      </w:r>
    </w:p>
    <w:p w14:paraId="619C9AB8" w14:textId="77777777" w:rsidR="00745FA6" w:rsidRPr="00D75C08" w:rsidRDefault="00745FA6" w:rsidP="00745FA6">
      <w:pPr>
        <w:tabs>
          <w:tab w:val="right" w:leader="dot" w:pos="7230"/>
        </w:tabs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D75C08">
        <w:rPr>
          <w:rFonts w:cs="Times New Roman"/>
          <w:b/>
          <w:bCs/>
          <w:sz w:val="26"/>
          <w:szCs w:val="26"/>
        </w:rPr>
        <w:t>Họ</w:t>
      </w:r>
      <w:proofErr w:type="spellEnd"/>
      <w:r w:rsidRPr="00D75C0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D75C08">
        <w:rPr>
          <w:rFonts w:cs="Times New Roman"/>
          <w:b/>
          <w:bCs/>
          <w:sz w:val="26"/>
          <w:szCs w:val="26"/>
        </w:rPr>
        <w:t>và</w:t>
      </w:r>
      <w:proofErr w:type="spellEnd"/>
      <w:r w:rsidRPr="00D75C0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D75C08">
        <w:rPr>
          <w:rFonts w:cs="Times New Roman"/>
          <w:b/>
          <w:bCs/>
          <w:sz w:val="26"/>
          <w:szCs w:val="26"/>
        </w:rPr>
        <w:t>tên</w:t>
      </w:r>
      <w:proofErr w:type="spellEnd"/>
      <w:r w:rsidRPr="00D75C0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D75C08">
        <w:rPr>
          <w:rFonts w:cs="Times New Roman"/>
          <w:b/>
          <w:bCs/>
          <w:sz w:val="26"/>
          <w:szCs w:val="26"/>
        </w:rPr>
        <w:t>sinh</w:t>
      </w:r>
      <w:proofErr w:type="spellEnd"/>
      <w:r w:rsidRPr="00D75C0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D75C08">
        <w:rPr>
          <w:rFonts w:cs="Times New Roman"/>
          <w:b/>
          <w:bCs/>
          <w:sz w:val="26"/>
          <w:szCs w:val="26"/>
        </w:rPr>
        <w:t>viên</w:t>
      </w:r>
      <w:proofErr w:type="spellEnd"/>
      <w:r w:rsidRPr="00D75C08">
        <w:rPr>
          <w:rFonts w:cs="Times New Roman"/>
          <w:b/>
          <w:bCs/>
          <w:sz w:val="26"/>
          <w:szCs w:val="26"/>
        </w:rPr>
        <w:t>: Lê Văn Khải</w:t>
      </w:r>
    </w:p>
    <w:p w14:paraId="4FE87F20" w14:textId="77777777" w:rsidR="00745FA6" w:rsidRPr="00D75C08" w:rsidRDefault="00745FA6" w:rsidP="00745FA6">
      <w:pPr>
        <w:tabs>
          <w:tab w:val="right" w:leader="dot" w:pos="7230"/>
        </w:tabs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D75C08">
        <w:rPr>
          <w:rFonts w:cs="Times New Roman"/>
          <w:b/>
          <w:bCs/>
          <w:sz w:val="26"/>
          <w:szCs w:val="26"/>
        </w:rPr>
        <w:t>Lớp</w:t>
      </w:r>
      <w:proofErr w:type="spellEnd"/>
      <w:r w:rsidRPr="00D75C08">
        <w:rPr>
          <w:rFonts w:cs="Times New Roman"/>
          <w:b/>
          <w:bCs/>
          <w:sz w:val="26"/>
          <w:szCs w:val="26"/>
        </w:rPr>
        <w:t>: ST22A</w:t>
      </w:r>
    </w:p>
    <w:p w14:paraId="2561D940" w14:textId="77777777" w:rsidR="00745FA6" w:rsidRPr="00D75C08" w:rsidRDefault="00745FA6" w:rsidP="00745FA6">
      <w:pPr>
        <w:tabs>
          <w:tab w:val="right" w:leader="dot" w:pos="7230"/>
        </w:tabs>
        <w:jc w:val="center"/>
        <w:rPr>
          <w:rFonts w:cs="Times New Roman"/>
          <w:b/>
          <w:bCs/>
          <w:sz w:val="26"/>
          <w:szCs w:val="26"/>
        </w:rPr>
      </w:pPr>
      <w:proofErr w:type="spellStart"/>
      <w:r w:rsidRPr="00D75C08">
        <w:rPr>
          <w:rFonts w:cs="Times New Roman"/>
          <w:b/>
          <w:bCs/>
          <w:sz w:val="26"/>
          <w:szCs w:val="26"/>
        </w:rPr>
        <w:t>Điện</w:t>
      </w:r>
      <w:proofErr w:type="spellEnd"/>
      <w:r w:rsidRPr="00D75C0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D75C08">
        <w:rPr>
          <w:rFonts w:cs="Times New Roman"/>
          <w:b/>
          <w:bCs/>
          <w:sz w:val="26"/>
          <w:szCs w:val="26"/>
        </w:rPr>
        <w:t>thoại</w:t>
      </w:r>
      <w:proofErr w:type="spellEnd"/>
      <w:r w:rsidRPr="00D75C08">
        <w:rPr>
          <w:rFonts w:cs="Times New Roman"/>
          <w:b/>
          <w:bCs/>
          <w:sz w:val="26"/>
          <w:szCs w:val="26"/>
        </w:rPr>
        <w:t>: 0388985684</w:t>
      </w:r>
    </w:p>
    <w:p w14:paraId="35D831EF" w14:textId="77777777" w:rsidR="00745FA6" w:rsidRPr="00D75C08" w:rsidRDefault="00745FA6" w:rsidP="00745FA6">
      <w:pPr>
        <w:tabs>
          <w:tab w:val="right" w:leader="dot" w:pos="7230"/>
        </w:tabs>
        <w:jc w:val="center"/>
        <w:rPr>
          <w:rFonts w:cs="Times New Roman"/>
          <w:sz w:val="26"/>
          <w:szCs w:val="26"/>
        </w:rPr>
      </w:pPr>
      <w:r w:rsidRPr="00D75C08">
        <w:rPr>
          <w:rFonts w:cs="Times New Roman"/>
          <w:b/>
          <w:bCs/>
          <w:sz w:val="26"/>
          <w:szCs w:val="26"/>
        </w:rPr>
        <w:t>Email: khai101280@donga.edu.vn</w:t>
      </w:r>
    </w:p>
    <w:p w14:paraId="0DCE6AB3" w14:textId="77777777" w:rsidR="00745FA6" w:rsidRPr="00D75C08" w:rsidRDefault="00745FA6" w:rsidP="00745FA6">
      <w:pPr>
        <w:tabs>
          <w:tab w:val="center" w:pos="1701"/>
          <w:tab w:val="center" w:pos="6804"/>
        </w:tabs>
        <w:jc w:val="center"/>
        <w:rPr>
          <w:rFonts w:cs="Times New Roman"/>
          <w:b/>
          <w:sz w:val="26"/>
          <w:szCs w:val="26"/>
        </w:rPr>
      </w:pPr>
    </w:p>
    <w:p w14:paraId="5D5651FA" w14:textId="42E00163" w:rsidR="00745FA6" w:rsidRPr="00D75C08" w:rsidRDefault="00745FA6" w:rsidP="00745FA6">
      <w:pPr>
        <w:tabs>
          <w:tab w:val="center" w:pos="1701"/>
          <w:tab w:val="center" w:pos="6804"/>
        </w:tabs>
        <w:jc w:val="center"/>
        <w:rPr>
          <w:rFonts w:cs="Times New Roman"/>
          <w:b/>
          <w:sz w:val="26"/>
          <w:szCs w:val="26"/>
        </w:rPr>
      </w:pPr>
      <w:proofErr w:type="spellStart"/>
      <w:r w:rsidRPr="00D75C08">
        <w:rPr>
          <w:rFonts w:cs="Times New Roman"/>
          <w:b/>
          <w:sz w:val="26"/>
          <w:szCs w:val="26"/>
        </w:rPr>
        <w:t>Đà</w:t>
      </w:r>
      <w:proofErr w:type="spellEnd"/>
      <w:r w:rsidRPr="00D75C08">
        <w:rPr>
          <w:rFonts w:cs="Times New Roman"/>
          <w:b/>
          <w:sz w:val="26"/>
          <w:szCs w:val="26"/>
        </w:rPr>
        <w:t xml:space="preserve"> </w:t>
      </w:r>
      <w:proofErr w:type="spellStart"/>
      <w:r w:rsidRPr="00D75C08">
        <w:rPr>
          <w:rFonts w:cs="Times New Roman"/>
          <w:b/>
          <w:sz w:val="26"/>
          <w:szCs w:val="26"/>
        </w:rPr>
        <w:t>Nẵng</w:t>
      </w:r>
      <w:proofErr w:type="spellEnd"/>
      <w:r w:rsidRPr="00D75C08">
        <w:rPr>
          <w:rFonts w:cs="Times New Roman"/>
          <w:b/>
          <w:sz w:val="26"/>
          <w:szCs w:val="26"/>
        </w:rPr>
        <w:t>, 202</w:t>
      </w:r>
      <w:r w:rsidRPr="00D75C08">
        <w:rPr>
          <w:rFonts w:cs="Times New Roman"/>
          <w:b/>
          <w:sz w:val="26"/>
          <w:szCs w:val="26"/>
        </w:rPr>
        <w:t>6</w:t>
      </w:r>
    </w:p>
    <w:sdt>
      <w:sdtPr>
        <w:id w:val="119080441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b/>
          <w:bCs/>
          <w:noProof/>
          <w:color w:val="auto"/>
          <w:sz w:val="24"/>
          <w:szCs w:val="22"/>
        </w:rPr>
      </w:sdtEndPr>
      <w:sdtContent>
        <w:p w14:paraId="41011A73" w14:textId="3AB5C4BE" w:rsidR="00D908EB" w:rsidRPr="00D908EB" w:rsidRDefault="00D908EB" w:rsidP="00D908EB">
          <w:pPr>
            <w:pStyle w:val="TOCHeading"/>
            <w:jc w:val="center"/>
            <w:rPr>
              <w:b/>
              <w:bCs/>
              <w:color w:val="auto"/>
            </w:rPr>
          </w:pPr>
          <w:proofErr w:type="spellStart"/>
          <w:r w:rsidRPr="00D908EB">
            <w:rPr>
              <w:b/>
              <w:bCs/>
              <w:color w:val="auto"/>
            </w:rPr>
            <w:t>Mục</w:t>
          </w:r>
          <w:proofErr w:type="spellEnd"/>
          <w:r w:rsidRPr="00D908EB">
            <w:rPr>
              <w:b/>
              <w:bCs/>
              <w:color w:val="auto"/>
            </w:rPr>
            <w:t xml:space="preserve"> </w:t>
          </w:r>
          <w:proofErr w:type="spellStart"/>
          <w:r w:rsidRPr="00D908EB">
            <w:rPr>
              <w:b/>
              <w:bCs/>
              <w:color w:val="auto"/>
            </w:rPr>
            <w:t>Lục</w:t>
          </w:r>
          <w:proofErr w:type="spellEnd"/>
        </w:p>
        <w:p w14:paraId="3545282E" w14:textId="0897C82A" w:rsidR="00D908EB" w:rsidRDefault="00D908EB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23969" w:history="1">
            <w:r w:rsidRPr="00DF78BE">
              <w:rPr>
                <w:rStyle w:val="Hyperlink"/>
                <w:rFonts w:cs="Times New Roman"/>
                <w:noProof/>
              </w:rPr>
              <w:t>CHƯƠNG 1. TỔNG QUAN VỀ ĐƠN VỊ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32B0D" w14:textId="4A7D219D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70" w:history="1">
            <w:r w:rsidRPr="00DF78BE">
              <w:rPr>
                <w:rStyle w:val="Hyperlink"/>
                <w:rFonts w:cs="Times New Roman"/>
                <w:noProof/>
              </w:rPr>
              <w:t>1.1 Giới thiệu đơn vị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705C" w14:textId="5B803DB1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71" w:history="1">
            <w:r w:rsidRPr="00DF78BE">
              <w:rPr>
                <w:rStyle w:val="Hyperlink"/>
                <w:rFonts w:cs="Times New Roman"/>
                <w:noProof/>
              </w:rPr>
              <w:t>1.2 Lĩnh vực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E3CB6" w14:textId="58B7D77B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72" w:history="1">
            <w:r w:rsidRPr="00DF78BE">
              <w:rPr>
                <w:rStyle w:val="Hyperlink"/>
                <w:rFonts w:cs="Times New Roman"/>
                <w:noProof/>
              </w:rPr>
              <w:t>1.3 Văn hóa và môi trường làm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BC9F1" w14:textId="67CD5FFE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73" w:history="1">
            <w:r w:rsidRPr="00DF78BE">
              <w:rPr>
                <w:rStyle w:val="Hyperlink"/>
                <w:rFonts w:cs="Times New Roman"/>
                <w:noProof/>
              </w:rPr>
              <w:t>1.4 Các quy trình làm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EE264" w14:textId="0F26FB40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74" w:history="1">
            <w:r w:rsidRPr="00DF78BE">
              <w:rPr>
                <w:rStyle w:val="Hyperlink"/>
                <w:rFonts w:cs="Times New Roman"/>
                <w:noProof/>
              </w:rPr>
              <w:t>1.4.1 Đề xuất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FE6E1" w14:textId="31F9D3D3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75" w:history="1">
            <w:r w:rsidRPr="00DF78BE">
              <w:rPr>
                <w:rStyle w:val="Hyperlink"/>
                <w:rFonts w:cs="Times New Roman"/>
                <w:noProof/>
              </w:rPr>
              <w:t>1.4.2 Thiết kế và xây dựng hệ thống: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90353" w14:textId="2ACF06F2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76" w:history="1">
            <w:r w:rsidRPr="00DF78BE">
              <w:rPr>
                <w:rStyle w:val="Hyperlink"/>
                <w:rFonts w:cs="Times New Roman"/>
                <w:noProof/>
              </w:rPr>
              <w:t>1.4.3 Triển khai chiến dịch truyền thông: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19332" w14:textId="3018CD06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77" w:history="1">
            <w:r w:rsidRPr="00DF78BE">
              <w:rPr>
                <w:rStyle w:val="Hyperlink"/>
                <w:rFonts w:cs="Times New Roman"/>
                <w:noProof/>
              </w:rPr>
              <w:t>1.4.4 Đào tạo và hỗ trợ: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8AB5F" w14:textId="7FB1A2BC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78" w:history="1">
            <w:r w:rsidRPr="00DF78BE">
              <w:rPr>
                <w:rStyle w:val="Hyperlink"/>
                <w:rFonts w:cs="Times New Roman"/>
                <w:noProof/>
              </w:rPr>
              <w:t>1.4.5 Tổ chức sự kiện: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33CEA" w14:textId="59F456BA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79" w:history="1">
            <w:r w:rsidRPr="00DF78BE">
              <w:rPr>
                <w:rStyle w:val="Hyperlink"/>
                <w:rFonts w:cs="Times New Roman"/>
                <w:noProof/>
              </w:rPr>
              <w:t>1.4.6 Đánh giá và tối ưu hóa: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4E24E" w14:textId="349ED2B4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80" w:history="1">
            <w:r w:rsidRPr="00DF78BE">
              <w:rPr>
                <w:rStyle w:val="Hyperlink"/>
                <w:rFonts w:cs="Times New Roman"/>
                <w:noProof/>
              </w:rPr>
              <w:t>1.5 Quá trình thực tập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AA992" w14:textId="1F6BAB54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81" w:history="1">
            <w:r w:rsidRPr="00DF78BE">
              <w:rPr>
                <w:rStyle w:val="Hyperlink"/>
                <w:rFonts w:cs="Times New Roman"/>
                <w:noProof/>
              </w:rPr>
              <w:t>1.5.1 Tháng 2: Orientation, Learning &amp; Basic Development (Tuần 1-4)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81AB6" w14:textId="71A1CE36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82" w:history="1">
            <w:r w:rsidRPr="00DF78BE">
              <w:rPr>
                <w:rStyle w:val="Hyperlink"/>
                <w:rFonts w:cs="Times New Roman"/>
                <w:noProof/>
              </w:rPr>
              <w:t>1.5.2 Tháng 3: Advanced Features, Integration &amp; Deployment (Tuần 5-8)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57555" w14:textId="6FB16D68" w:rsidR="00D908EB" w:rsidRDefault="00D908EB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83" w:history="1">
            <w:r w:rsidRPr="00DF78BE">
              <w:rPr>
                <w:rStyle w:val="Hyperlink"/>
                <w:rFonts w:cs="Times New Roman"/>
                <w:noProof/>
              </w:rPr>
              <w:t>CHƯƠNG 2. BÀI TOÁN/ĐỀ TÀI/DỰ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32713" w14:textId="3360C367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84" w:history="1">
            <w:r w:rsidRPr="00DF78BE">
              <w:rPr>
                <w:rStyle w:val="Hyperlink"/>
                <w:rFonts w:cs="Times New Roman"/>
                <w:noProof/>
              </w:rPr>
              <w:t>2.1 Thực trạng và vấn đề hiện tại đang tồn đọng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F0501" w14:textId="6B93709A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85" w:history="1">
            <w:r w:rsidRPr="00DF78BE">
              <w:rPr>
                <w:rStyle w:val="Hyperlink"/>
                <w:rFonts w:cs="Times New Roman"/>
                <w:noProof/>
              </w:rPr>
              <w:t>2.1.1 Thực trạng: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FD000" w14:textId="3170A4CC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86" w:history="1">
            <w:r w:rsidRPr="00DF78BE">
              <w:rPr>
                <w:rStyle w:val="Hyperlink"/>
                <w:rFonts w:cs="Times New Roman"/>
                <w:noProof/>
              </w:rPr>
              <w:t>2.1.2 Các vấn đề tồn đọng: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B8BA2" w14:textId="42AB7B75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87" w:history="1">
            <w:r w:rsidRPr="00DF78BE">
              <w:rPr>
                <w:rStyle w:val="Hyperlink"/>
                <w:rFonts w:cs="Times New Roman"/>
                <w:noProof/>
              </w:rPr>
              <w:t>2.2 Phát biểu bài toán/đề tài/dự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89499" w14:textId="2FA388D2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88" w:history="1">
            <w:r w:rsidRPr="00DF78BE">
              <w:rPr>
                <w:rStyle w:val="Hyperlink"/>
                <w:rFonts w:cs="Times New Roman"/>
                <w:noProof/>
              </w:rPr>
              <w:t>2.3 Đề xuất các giải pháp kiến nghị để giải quyết bài toán/đề tài/dự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9AE1D" w14:textId="2A086B72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89" w:history="1">
            <w:r w:rsidRPr="00DF78BE">
              <w:rPr>
                <w:rStyle w:val="Hyperlink"/>
                <w:rFonts w:cs="Times New Roman"/>
                <w:noProof/>
              </w:rPr>
              <w:t>2.4 Xây dựng kế hoạch công việc cụ thể chi tiết để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96407" w14:textId="702E6643" w:rsidR="00D908EB" w:rsidRDefault="00D908EB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90" w:history="1">
            <w:r w:rsidRPr="00DF78BE">
              <w:rPr>
                <w:rStyle w:val="Hyperlink"/>
                <w:rFonts w:cs="Times New Roman"/>
                <w:noProof/>
              </w:rPr>
              <w:t>CHƯƠNG 3. PHÂN TÍCH, THIẾT KẾ VÀ TRIỂN KHAI THỰC HIỆN BÀI TOÁN/ĐỀ TÀI/DỰ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F440D" w14:textId="4A292750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91" w:history="1">
            <w:r w:rsidRPr="00DF78BE">
              <w:rPr>
                <w:rStyle w:val="Hyperlink"/>
                <w:rFonts w:cs="Times New Roman"/>
                <w:noProof/>
              </w:rPr>
              <w:t>3.1 Tóm lược các nội dung quan trọng cần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26298" w14:textId="5A66D1D1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92" w:history="1">
            <w:r w:rsidRPr="00DF78BE">
              <w:rPr>
                <w:rStyle w:val="Hyperlink"/>
                <w:rFonts w:cs="Times New Roman"/>
                <w:noProof/>
              </w:rPr>
              <w:t>3.2 Phân tích và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D19B7" w14:textId="5EF19715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93" w:history="1">
            <w:r w:rsidRPr="00DF78BE">
              <w:rPr>
                <w:rStyle w:val="Hyperlink"/>
                <w:rFonts w:cs="Times New Roman"/>
                <w:noProof/>
              </w:rPr>
              <w:t>3.2.1 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059AC" w14:textId="6493757E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94" w:history="1">
            <w:r w:rsidRPr="00DF78BE">
              <w:rPr>
                <w:rStyle w:val="Hyperlink"/>
                <w:rFonts w:cs="Times New Roman"/>
                <w:noProof/>
              </w:rPr>
              <w:t>3.2.2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CED4E" w14:textId="4D44514F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95" w:history="1">
            <w:r w:rsidRPr="00DF78BE">
              <w:rPr>
                <w:rStyle w:val="Hyperlink"/>
                <w:rFonts w:cs="Times New Roman"/>
                <w:noProof/>
              </w:rPr>
              <w:t>3.3 Đề xuất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8B0A9" w14:textId="25F21115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96" w:history="1">
            <w:r w:rsidRPr="00DF78BE">
              <w:rPr>
                <w:rStyle w:val="Hyperlink"/>
                <w:rFonts w:cs="Times New Roman"/>
                <w:noProof/>
              </w:rPr>
              <w:t>3.4 Thực hiện và đánh giá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2FBD" w14:textId="7F9B9251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97" w:history="1">
            <w:r w:rsidRPr="00DF78BE">
              <w:rPr>
                <w:rStyle w:val="Hyperlink"/>
                <w:rFonts w:cs="Times New Roman"/>
                <w:noProof/>
              </w:rPr>
              <w:t>3.4.1 Quá trình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A58AD" w14:textId="2593EBD4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98" w:history="1">
            <w:r w:rsidRPr="00DF78BE">
              <w:rPr>
                <w:rStyle w:val="Hyperlink"/>
                <w:rFonts w:cs="Times New Roman"/>
                <w:noProof/>
              </w:rPr>
              <w:t>3.4.2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8B7B8" w14:textId="201B5E8A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3999" w:history="1">
            <w:r w:rsidRPr="00DF78BE">
              <w:rPr>
                <w:rStyle w:val="Hyperlink"/>
                <w:rFonts w:cs="Times New Roman"/>
                <w:noProof/>
              </w:rPr>
              <w:t>3.4.3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CE3A3" w14:textId="7B026A00" w:rsidR="00D908EB" w:rsidRDefault="00D908EB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4000" w:history="1">
            <w:r w:rsidRPr="00DF78BE">
              <w:rPr>
                <w:rStyle w:val="Hyperlink"/>
                <w:rFonts w:cs="Times New Roman"/>
                <w:noProof/>
              </w:rPr>
              <w:t>3.4.4 Đề xuất cải tiến: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5BD3A" w14:textId="4C2C224B" w:rsidR="00D908EB" w:rsidRDefault="00D908EB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4001" w:history="1">
            <w:r w:rsidRPr="00DF78BE">
              <w:rPr>
                <w:rStyle w:val="Hyperlink"/>
                <w:rFonts w:cs="Times New Roman"/>
                <w:noProof/>
              </w:rPr>
              <w:t>CHƯƠNG 4. ĐÁNH GIÁ KẾT QUẢ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9522E" w14:textId="4B28A610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4002" w:history="1">
            <w:r w:rsidRPr="00DF78BE">
              <w:rPr>
                <w:rStyle w:val="Hyperlink"/>
                <w:rFonts w:cs="Times New Roman"/>
                <w:noProof/>
              </w:rPr>
              <w:t>4.1 Những kết quả đạt được/ cải thiện được và các đóng góp cho dự án/ đội nhóm của doanh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28F24" w14:textId="15E34A6A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4003" w:history="1">
            <w:r w:rsidRPr="00DF78BE">
              <w:rPr>
                <w:rStyle w:val="Hyperlink"/>
                <w:rFonts w:cs="Times New Roman"/>
                <w:noProof/>
              </w:rPr>
              <w:t>4.2 Khó khăn/ hạn chế chưa khắc phục được, đề ra hướng phát triển và giải quyết trong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4F97" w14:textId="698FA4C3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4004" w:history="1">
            <w:r w:rsidRPr="00DF78BE">
              <w:rPr>
                <w:rStyle w:val="Hyperlink"/>
                <w:rFonts w:cs="Times New Roman"/>
                <w:noProof/>
              </w:rPr>
              <w:t>4.3 Bài học/ cảm nghĩ rút ra, đúc kết cho bản thân sau khi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C22D5" w14:textId="071BB7A8" w:rsidR="00D908EB" w:rsidRDefault="00D908EB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4005" w:history="1">
            <w:r w:rsidRPr="00DF78BE">
              <w:rPr>
                <w:rStyle w:val="Hyperlink"/>
                <w:rFonts w:cs="Times New Roman"/>
                <w:noProof/>
              </w:rPr>
              <w:t>4.4 Đề xuất hoàn thiện Bài toán/đồ án/dự án (Hướng phát triển)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10A18" w14:textId="29C9E9DE" w:rsidR="00D908EB" w:rsidRDefault="00D908EB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4006" w:history="1">
            <w:r w:rsidRPr="00DF78BE">
              <w:rPr>
                <w:rStyle w:val="Hyperlink"/>
                <w:rFonts w:cs="Times New Roman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CDD7C" w14:textId="0885BF3E" w:rsidR="00D908EB" w:rsidRDefault="00D908EB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4007" w:history="1">
            <w:r w:rsidRPr="00DF78BE">
              <w:rPr>
                <w:rStyle w:val="Hyperlink"/>
                <w:rFonts w:cs="Times New Roman"/>
                <w:noProof/>
              </w:rPr>
              <w:t>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9C2AE" w14:textId="28E8EA76" w:rsidR="00D908EB" w:rsidRDefault="00D908EB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4008" w:history="1">
            <w:r w:rsidRPr="00DF78BE">
              <w:rPr>
                <w:rStyle w:val="Hyperlink"/>
                <w:rFonts w:cs="Times New Roman"/>
                <w:noProof/>
              </w:rPr>
              <w:t>NHẬT KÝ CÔNG VIỆC HÀNG TUẦN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E5583" w14:textId="268CD960" w:rsidR="00D908EB" w:rsidRDefault="00D908EB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4009" w:history="1">
            <w:r w:rsidRPr="00DF78BE">
              <w:rPr>
                <w:rStyle w:val="Hyperlink"/>
                <w:rFonts w:cs="Times New Roman"/>
                <w:noProof/>
              </w:rPr>
              <w:t>NHẬN XÉT CỦA ĐƠN VỊ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38DA9" w14:textId="2658EFCF" w:rsidR="00D908EB" w:rsidRDefault="00D908EB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4010" w:history="1">
            <w:r w:rsidRPr="00DF78BE">
              <w:rPr>
                <w:rStyle w:val="Hyperlink"/>
                <w:rFonts w:cs="Times New Roman"/>
                <w:noProof/>
              </w:rPr>
              <w:t>NHẬN XÉT CỦA GIÁO VIÊN HƯỚNG DẪN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E44AB" w14:textId="118A44E1" w:rsidR="00D908EB" w:rsidRDefault="00D908EB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224011" w:history="1">
            <w:r w:rsidRPr="00DF78BE">
              <w:rPr>
                <w:rStyle w:val="Hyperlink"/>
                <w:rFonts w:cs="Times New Roman"/>
                <w:noProof/>
              </w:rPr>
              <w:t>PHIẾU ĐÁNH GIÁ THỰC TẬP (LÀM VIỆC) CHO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0751B" w14:textId="00811CD2" w:rsidR="00D908EB" w:rsidRDefault="00D908EB">
          <w:r>
            <w:rPr>
              <w:b/>
              <w:bCs/>
              <w:noProof/>
            </w:rPr>
            <w:fldChar w:fldCharType="end"/>
          </w:r>
        </w:p>
      </w:sdtContent>
    </w:sdt>
    <w:p w14:paraId="1F7605A8" w14:textId="77777777" w:rsidR="00FB43C0" w:rsidRPr="00D75C08" w:rsidRDefault="00745FA6">
      <w:pPr>
        <w:spacing w:after="0" w:line="240" w:lineRule="auto"/>
        <w:rPr>
          <w:rFonts w:cs="Times New Roman"/>
        </w:rPr>
      </w:pPr>
      <w:r w:rsidRPr="00D75C08">
        <w:rPr>
          <w:rFonts w:cs="Times New Roman"/>
        </w:rPr>
        <w:br w:type="page"/>
      </w:r>
    </w:p>
    <w:p w14:paraId="64F99E65" w14:textId="40807456" w:rsidR="00745FA6" w:rsidRPr="00D75C08" w:rsidRDefault="00745FA6" w:rsidP="00FB1845">
      <w:pPr>
        <w:jc w:val="center"/>
        <w:rPr>
          <w:rFonts w:cs="Times New Roman"/>
          <w:b/>
          <w:bCs/>
        </w:rPr>
      </w:pPr>
      <w:r w:rsidRPr="00D75C08">
        <w:rPr>
          <w:rFonts w:cs="Times New Roman"/>
          <w:b/>
          <w:bCs/>
        </w:rPr>
        <w:lastRenderedPageBreak/>
        <w:t>LỜI CẢM ƠN</w:t>
      </w:r>
    </w:p>
    <w:p w14:paraId="573E6CB8" w14:textId="77777777" w:rsidR="00745FA6" w:rsidRPr="00753FC6" w:rsidRDefault="00745FA6" w:rsidP="00745FA6">
      <w:pPr>
        <w:rPr>
          <w:rFonts w:cs="Times New Roman"/>
        </w:rPr>
      </w:pPr>
      <w:r w:rsidRPr="00753FC6">
        <w:rPr>
          <w:rFonts w:cs="Times New Roman"/>
        </w:rPr>
        <w:t xml:space="preserve">Sau </w:t>
      </w:r>
      <w:proofErr w:type="spellStart"/>
      <w:r w:rsidRPr="00753FC6">
        <w:rPr>
          <w:rFonts w:cs="Times New Roman"/>
        </w:rPr>
        <w:t>quãng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thời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gian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học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tập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và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rèn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luyện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dưới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mái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trường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Đại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học</w:t>
      </w:r>
      <w:proofErr w:type="spellEnd"/>
      <w:r w:rsidRPr="00753FC6">
        <w:rPr>
          <w:rFonts w:cs="Times New Roman"/>
        </w:rPr>
        <w:t xml:space="preserve"> Đông Á, </w:t>
      </w:r>
      <w:proofErr w:type="spellStart"/>
      <w:r w:rsidRPr="00753FC6">
        <w:rPr>
          <w:rFonts w:cs="Times New Roman"/>
        </w:rPr>
        <w:t>chúng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em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đã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được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truyền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đạt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những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kiến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thức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nền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tảng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và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những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kinh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nghiệm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thực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tiễn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quý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báu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trong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lĩnh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vực</w:t>
      </w:r>
      <w:proofErr w:type="spellEnd"/>
      <w:r w:rsidRPr="00753FC6">
        <w:rPr>
          <w:rFonts w:cs="Times New Roman"/>
        </w:rPr>
        <w:t xml:space="preserve"> Công </w:t>
      </w:r>
      <w:proofErr w:type="spellStart"/>
      <w:r w:rsidRPr="00753FC6">
        <w:rPr>
          <w:rFonts w:cs="Times New Roman"/>
        </w:rPr>
        <w:t>nghệ</w:t>
      </w:r>
      <w:proofErr w:type="spellEnd"/>
      <w:r w:rsidRPr="00753FC6">
        <w:rPr>
          <w:rFonts w:cs="Times New Roman"/>
        </w:rPr>
        <w:t xml:space="preserve"> Thông tin. </w:t>
      </w:r>
      <w:proofErr w:type="spellStart"/>
      <w:r w:rsidRPr="00753FC6">
        <w:rPr>
          <w:rFonts w:cs="Times New Roman"/>
        </w:rPr>
        <w:t>Đây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chính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là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hành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trang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vững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chắc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giúp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chúng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em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tự</w:t>
      </w:r>
      <w:proofErr w:type="spellEnd"/>
      <w:r w:rsidRPr="00753FC6">
        <w:rPr>
          <w:rFonts w:cs="Times New Roman"/>
        </w:rPr>
        <w:t xml:space="preserve"> tin </w:t>
      </w:r>
      <w:proofErr w:type="spellStart"/>
      <w:r w:rsidRPr="00753FC6">
        <w:rPr>
          <w:rFonts w:cs="Times New Roman"/>
        </w:rPr>
        <w:t>bước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vào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thời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gian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thực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tập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tại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doanh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nghiệp</w:t>
      </w:r>
      <w:proofErr w:type="spellEnd"/>
      <w:r w:rsidRPr="00753FC6">
        <w:rPr>
          <w:rFonts w:cs="Times New Roman"/>
        </w:rPr>
        <w:t>.</w:t>
      </w:r>
    </w:p>
    <w:p w14:paraId="10DDBB7E" w14:textId="77777777" w:rsidR="00745FA6" w:rsidRPr="00753FC6" w:rsidRDefault="00745FA6" w:rsidP="00745FA6">
      <w:pPr>
        <w:rPr>
          <w:rFonts w:cs="Times New Roman"/>
        </w:rPr>
      </w:pPr>
      <w:proofErr w:type="spellStart"/>
      <w:r w:rsidRPr="00753FC6">
        <w:rPr>
          <w:rFonts w:cs="Times New Roman"/>
        </w:rPr>
        <w:t>Chúng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em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xin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gửi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lời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biết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ơn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sâu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sắc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tới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các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Thầy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Cô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giảng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viên</w:t>
      </w:r>
      <w:proofErr w:type="spellEnd"/>
      <w:r w:rsidRPr="00753FC6">
        <w:rPr>
          <w:rFonts w:cs="Times New Roman"/>
        </w:rPr>
        <w:t xml:space="preserve">, </w:t>
      </w:r>
      <w:proofErr w:type="spellStart"/>
      <w:r w:rsidRPr="00753FC6">
        <w:rPr>
          <w:rFonts w:cs="Times New Roman"/>
        </w:rPr>
        <w:t>đặc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biệt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là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ThS</w:t>
      </w:r>
      <w:proofErr w:type="spellEnd"/>
      <w:r w:rsidRPr="00753FC6">
        <w:rPr>
          <w:rFonts w:cs="Times New Roman"/>
        </w:rPr>
        <w:t xml:space="preserve">. </w:t>
      </w:r>
      <w:proofErr w:type="spellStart"/>
      <w:r w:rsidRPr="00753FC6">
        <w:rPr>
          <w:rFonts w:cs="Times New Roman"/>
        </w:rPr>
        <w:t>Tạ</w:t>
      </w:r>
      <w:proofErr w:type="spellEnd"/>
      <w:r w:rsidRPr="00753FC6">
        <w:rPr>
          <w:rFonts w:cs="Times New Roman"/>
        </w:rPr>
        <w:t xml:space="preserve"> Quốc Ý, </w:t>
      </w:r>
      <w:proofErr w:type="spellStart"/>
      <w:r w:rsidRPr="00753FC6">
        <w:rPr>
          <w:rFonts w:cs="Times New Roman"/>
        </w:rPr>
        <w:t>người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đã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luôn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đồng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hành</w:t>
      </w:r>
      <w:proofErr w:type="spellEnd"/>
      <w:r w:rsidRPr="00753FC6">
        <w:rPr>
          <w:rFonts w:cs="Times New Roman"/>
        </w:rPr>
        <w:t xml:space="preserve">, </w:t>
      </w:r>
      <w:proofErr w:type="spellStart"/>
      <w:r w:rsidRPr="00753FC6">
        <w:rPr>
          <w:rFonts w:cs="Times New Roman"/>
        </w:rPr>
        <w:t>theo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sát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và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hỗ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trợ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chúng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em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từng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bước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trong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quá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trình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thực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hiện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báo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cáo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thực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tập</w:t>
      </w:r>
      <w:proofErr w:type="spellEnd"/>
      <w:r w:rsidRPr="00753FC6">
        <w:rPr>
          <w:rFonts w:cs="Times New Roman"/>
        </w:rPr>
        <w:t>.</w:t>
      </w:r>
    </w:p>
    <w:p w14:paraId="256E92CA" w14:textId="77777777" w:rsidR="00745FA6" w:rsidRPr="00753FC6" w:rsidRDefault="00745FA6" w:rsidP="00745FA6">
      <w:pPr>
        <w:rPr>
          <w:rFonts w:cs="Times New Roman"/>
        </w:rPr>
      </w:pPr>
      <w:proofErr w:type="spellStart"/>
      <w:r w:rsidRPr="00753FC6">
        <w:rPr>
          <w:rFonts w:cs="Times New Roman"/>
        </w:rPr>
        <w:t>Chúng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em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cũng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xin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bày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tỏ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lòng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cảm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ơn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chân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thành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tới</w:t>
      </w:r>
      <w:proofErr w:type="spellEnd"/>
      <w:r w:rsidRPr="00753FC6">
        <w:rPr>
          <w:rFonts w:cs="Times New Roman"/>
        </w:rPr>
        <w:t xml:space="preserve"> Ban Giám </w:t>
      </w:r>
      <w:proofErr w:type="spellStart"/>
      <w:r w:rsidRPr="00753FC6">
        <w:rPr>
          <w:rFonts w:cs="Times New Roman"/>
        </w:rPr>
        <w:t>đốc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và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các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anh</w:t>
      </w:r>
      <w:proofErr w:type="spellEnd"/>
      <w:r w:rsidRPr="00753FC6">
        <w:rPr>
          <w:rFonts w:cs="Times New Roman"/>
        </w:rPr>
        <w:t>/</w:t>
      </w:r>
      <w:proofErr w:type="spellStart"/>
      <w:r w:rsidRPr="00753FC6">
        <w:rPr>
          <w:rFonts w:cs="Times New Roman"/>
        </w:rPr>
        <w:t>chị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đang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công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tác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tại</w:t>
      </w:r>
      <w:proofErr w:type="spellEnd"/>
      <w:r w:rsidRPr="00753FC6">
        <w:rPr>
          <w:rFonts w:cs="Times New Roman"/>
        </w:rPr>
        <w:t xml:space="preserve"> </w:t>
      </w:r>
      <w:r w:rsidRPr="00753FC6">
        <w:rPr>
          <w:rFonts w:cs="Times New Roman"/>
          <w:b/>
          <w:bCs/>
        </w:rPr>
        <w:t>CÔNG TY TNHH GIẢI PHÁP THÔNG MINH POPIPLUS</w:t>
      </w:r>
      <w:r w:rsidRPr="00753FC6">
        <w:rPr>
          <w:rFonts w:cs="Times New Roman"/>
        </w:rPr>
        <w:t xml:space="preserve">, </w:t>
      </w:r>
      <w:proofErr w:type="spellStart"/>
      <w:r w:rsidRPr="00753FC6">
        <w:rPr>
          <w:rFonts w:cs="Times New Roman"/>
        </w:rPr>
        <w:t>đặc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biệt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là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các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anh</w:t>
      </w:r>
      <w:proofErr w:type="spellEnd"/>
      <w:r w:rsidRPr="00753FC6">
        <w:rPr>
          <w:rFonts w:cs="Times New Roman"/>
        </w:rPr>
        <w:t>/</w:t>
      </w:r>
      <w:proofErr w:type="spellStart"/>
      <w:r w:rsidRPr="00753FC6">
        <w:rPr>
          <w:rFonts w:cs="Times New Roman"/>
        </w:rPr>
        <w:t>chị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trong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bộ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phận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kỹ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thuật</w:t>
      </w:r>
      <w:proofErr w:type="spellEnd"/>
      <w:r w:rsidRPr="00753FC6">
        <w:rPr>
          <w:rFonts w:cs="Times New Roman"/>
        </w:rPr>
        <w:t xml:space="preserve">. </w:t>
      </w:r>
      <w:proofErr w:type="spellStart"/>
      <w:r w:rsidRPr="00753FC6">
        <w:rPr>
          <w:rFonts w:cs="Times New Roman"/>
        </w:rPr>
        <w:t>Nhờ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sự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tạo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điều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kiện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thuận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lợi</w:t>
      </w:r>
      <w:proofErr w:type="spellEnd"/>
      <w:r w:rsidRPr="00753FC6">
        <w:rPr>
          <w:rFonts w:cs="Times New Roman"/>
        </w:rPr>
        <w:t xml:space="preserve">, </w:t>
      </w:r>
      <w:proofErr w:type="spellStart"/>
      <w:r w:rsidRPr="00753FC6">
        <w:rPr>
          <w:rFonts w:cs="Times New Roman"/>
        </w:rPr>
        <w:t>hướng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dẫn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nhiệt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tình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và</w:t>
      </w:r>
      <w:proofErr w:type="spellEnd"/>
      <w:r w:rsidRPr="00753FC6">
        <w:rPr>
          <w:rFonts w:cs="Times New Roman"/>
        </w:rPr>
        <w:t xml:space="preserve"> chia </w:t>
      </w:r>
      <w:proofErr w:type="spellStart"/>
      <w:r w:rsidRPr="00753FC6">
        <w:rPr>
          <w:rFonts w:cs="Times New Roman"/>
        </w:rPr>
        <w:t>sẻ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kinh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nghiệm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thực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tế</w:t>
      </w:r>
      <w:proofErr w:type="spellEnd"/>
      <w:r w:rsidRPr="00753FC6">
        <w:rPr>
          <w:rFonts w:cs="Times New Roman"/>
        </w:rPr>
        <w:t xml:space="preserve">, </w:t>
      </w:r>
      <w:proofErr w:type="spellStart"/>
      <w:r w:rsidRPr="00753FC6">
        <w:rPr>
          <w:rFonts w:cs="Times New Roman"/>
        </w:rPr>
        <w:t>chúng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em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đã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có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cơ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hội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được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thực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hành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các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kỹ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năng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chuyên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môn</w:t>
      </w:r>
      <w:proofErr w:type="spellEnd"/>
      <w:r w:rsidRPr="00753FC6">
        <w:rPr>
          <w:rFonts w:cs="Times New Roman"/>
        </w:rPr>
        <w:t xml:space="preserve">, </w:t>
      </w:r>
      <w:proofErr w:type="spellStart"/>
      <w:r w:rsidRPr="00753FC6">
        <w:rPr>
          <w:rFonts w:cs="Times New Roman"/>
        </w:rPr>
        <w:t>tiếp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cận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quy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trình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phát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triển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phần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mềm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và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áp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dụng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kiến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thức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vào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công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việc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thực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tế</w:t>
      </w:r>
      <w:proofErr w:type="spellEnd"/>
      <w:r w:rsidRPr="00753FC6">
        <w:rPr>
          <w:rFonts w:cs="Times New Roman"/>
        </w:rPr>
        <w:t>.</w:t>
      </w:r>
    </w:p>
    <w:p w14:paraId="1E0203D6" w14:textId="77777777" w:rsidR="00745FA6" w:rsidRPr="00753FC6" w:rsidRDefault="00745FA6" w:rsidP="00745FA6">
      <w:pPr>
        <w:rPr>
          <w:rFonts w:cs="Times New Roman"/>
        </w:rPr>
      </w:pPr>
      <w:proofErr w:type="spellStart"/>
      <w:r w:rsidRPr="00753FC6">
        <w:rPr>
          <w:rFonts w:cs="Times New Roman"/>
        </w:rPr>
        <w:t>Mặc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dù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kiến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thức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và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kinh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nghiệm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của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chúng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em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còn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hạn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chế</w:t>
      </w:r>
      <w:proofErr w:type="spellEnd"/>
      <w:r w:rsidRPr="00753FC6">
        <w:rPr>
          <w:rFonts w:cs="Times New Roman"/>
        </w:rPr>
        <w:t xml:space="preserve">, </w:t>
      </w:r>
      <w:proofErr w:type="spellStart"/>
      <w:r w:rsidRPr="00753FC6">
        <w:rPr>
          <w:rFonts w:cs="Times New Roman"/>
        </w:rPr>
        <w:t>nên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báo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cáo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này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không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tránh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khỏi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những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thiếu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sót</w:t>
      </w:r>
      <w:proofErr w:type="spellEnd"/>
      <w:r w:rsidRPr="00753FC6">
        <w:rPr>
          <w:rFonts w:cs="Times New Roman"/>
        </w:rPr>
        <w:t xml:space="preserve">. </w:t>
      </w:r>
      <w:proofErr w:type="spellStart"/>
      <w:r w:rsidRPr="00753FC6">
        <w:rPr>
          <w:rFonts w:cs="Times New Roman"/>
        </w:rPr>
        <w:t>Chúng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em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rất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mong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nhận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được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những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góp</w:t>
      </w:r>
      <w:proofErr w:type="spellEnd"/>
      <w:r w:rsidRPr="00753FC6">
        <w:rPr>
          <w:rFonts w:cs="Times New Roman"/>
        </w:rPr>
        <w:t xml:space="preserve"> ý, </w:t>
      </w:r>
      <w:proofErr w:type="spellStart"/>
      <w:r w:rsidRPr="00753FC6">
        <w:rPr>
          <w:rFonts w:cs="Times New Roman"/>
        </w:rPr>
        <w:t>chỉ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dẫn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chân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thành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từ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quý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Thầy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Cô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để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hoàn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thiện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hơn</w:t>
      </w:r>
      <w:proofErr w:type="spellEnd"/>
      <w:r w:rsidRPr="00753FC6">
        <w:rPr>
          <w:rFonts w:cs="Times New Roman"/>
        </w:rPr>
        <w:t>.</w:t>
      </w:r>
    </w:p>
    <w:p w14:paraId="4E59E1E9" w14:textId="77777777" w:rsidR="00745FA6" w:rsidRPr="00753FC6" w:rsidRDefault="00745FA6" w:rsidP="00745FA6">
      <w:pPr>
        <w:rPr>
          <w:rFonts w:cs="Times New Roman"/>
        </w:rPr>
      </w:pPr>
      <w:proofErr w:type="spellStart"/>
      <w:r w:rsidRPr="00753FC6">
        <w:rPr>
          <w:rFonts w:cs="Times New Roman"/>
        </w:rPr>
        <w:t>Một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lần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nữa</w:t>
      </w:r>
      <w:proofErr w:type="spellEnd"/>
      <w:r w:rsidRPr="00753FC6">
        <w:rPr>
          <w:rFonts w:cs="Times New Roman"/>
        </w:rPr>
        <w:t xml:space="preserve">, </w:t>
      </w:r>
      <w:proofErr w:type="spellStart"/>
      <w:r w:rsidRPr="00753FC6">
        <w:rPr>
          <w:rFonts w:cs="Times New Roman"/>
        </w:rPr>
        <w:t>xin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chân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thành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cảm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ơn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tất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cả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những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người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đã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đồng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hành</w:t>
      </w:r>
      <w:proofErr w:type="spellEnd"/>
      <w:r w:rsidRPr="00753FC6">
        <w:rPr>
          <w:rFonts w:cs="Times New Roman"/>
        </w:rPr>
        <w:t xml:space="preserve">, </w:t>
      </w:r>
      <w:proofErr w:type="spellStart"/>
      <w:r w:rsidRPr="00753FC6">
        <w:rPr>
          <w:rFonts w:cs="Times New Roman"/>
        </w:rPr>
        <w:t>hỗ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trợ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và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truyền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cảm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hứng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cho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chúng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em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trong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suốt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thời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gian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thực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tập</w:t>
      </w:r>
      <w:proofErr w:type="spellEnd"/>
      <w:r w:rsidRPr="00753FC6">
        <w:rPr>
          <w:rFonts w:cs="Times New Roman"/>
        </w:rPr>
        <w:t>.</w:t>
      </w:r>
    </w:p>
    <w:p w14:paraId="693C982F" w14:textId="77777777" w:rsidR="00745FA6" w:rsidRPr="00753FC6" w:rsidRDefault="00745FA6" w:rsidP="00745FA6">
      <w:pPr>
        <w:rPr>
          <w:rFonts w:cs="Times New Roman"/>
        </w:rPr>
      </w:pPr>
      <w:proofErr w:type="spellStart"/>
      <w:r w:rsidRPr="00753FC6">
        <w:rPr>
          <w:rFonts w:cs="Times New Roman"/>
        </w:rPr>
        <w:t>Chúng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em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xin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trân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trọng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cảm</w:t>
      </w:r>
      <w:proofErr w:type="spellEnd"/>
      <w:r w:rsidRPr="00753FC6">
        <w:rPr>
          <w:rFonts w:cs="Times New Roman"/>
        </w:rPr>
        <w:t xml:space="preserve"> </w:t>
      </w:r>
      <w:proofErr w:type="spellStart"/>
      <w:r w:rsidRPr="00753FC6">
        <w:rPr>
          <w:rFonts w:cs="Times New Roman"/>
        </w:rPr>
        <w:t>ơn</w:t>
      </w:r>
      <w:proofErr w:type="spellEnd"/>
      <w:r w:rsidRPr="00753FC6">
        <w:rPr>
          <w:rFonts w:cs="Times New Roman"/>
        </w:rPr>
        <w:t>!</w:t>
      </w:r>
    </w:p>
    <w:p w14:paraId="54A73C88" w14:textId="09C76A9E" w:rsidR="00745FA6" w:rsidRPr="00753FC6" w:rsidRDefault="00745FA6" w:rsidP="00745FA6">
      <w:pPr>
        <w:rPr>
          <w:rFonts w:cs="Times New Roman"/>
        </w:rPr>
      </w:pPr>
    </w:p>
    <w:p w14:paraId="59122D36" w14:textId="77777777" w:rsidR="00745FA6" w:rsidRPr="00D75C08" w:rsidRDefault="00745FA6">
      <w:pPr>
        <w:spacing w:after="0" w:line="240" w:lineRule="auto"/>
        <w:rPr>
          <w:rFonts w:cs="Times New Roman"/>
          <w:b/>
          <w:bCs/>
        </w:rPr>
      </w:pPr>
      <w:r w:rsidRPr="00D75C08">
        <w:rPr>
          <w:rFonts w:cs="Times New Roman"/>
          <w:b/>
          <w:bCs/>
        </w:rPr>
        <w:br w:type="page"/>
      </w:r>
    </w:p>
    <w:p w14:paraId="49BE3E86" w14:textId="77777777" w:rsidR="00FB43C0" w:rsidRPr="00D75C08" w:rsidRDefault="00BA3E1D" w:rsidP="00FB43C0">
      <w:pPr>
        <w:pStyle w:val="Heading1"/>
        <w:rPr>
          <w:rFonts w:ascii="Times New Roman" w:hAnsi="Times New Roman" w:cs="Times New Roman"/>
          <w:color w:val="auto"/>
        </w:rPr>
      </w:pPr>
      <w:bookmarkStart w:id="0" w:name="_Toc226220849"/>
      <w:bookmarkStart w:id="1" w:name="_Toc226220976"/>
      <w:bookmarkStart w:id="2" w:name="_Toc226221229"/>
      <w:bookmarkStart w:id="3" w:name="_Toc226223969"/>
      <w:r w:rsidRPr="00D75C08">
        <w:rPr>
          <w:rFonts w:ascii="Times New Roman" w:hAnsi="Times New Roman" w:cs="Times New Roman"/>
          <w:color w:val="auto"/>
        </w:rPr>
        <w:lastRenderedPageBreak/>
        <w:t>CHƯƠNG 1. TỔNG QUAN VỀ ĐƠN VỊ THỰC TẬP</w:t>
      </w:r>
      <w:bookmarkStart w:id="4" w:name="_Toc226220850"/>
      <w:bookmarkEnd w:id="0"/>
      <w:bookmarkEnd w:id="1"/>
      <w:bookmarkEnd w:id="2"/>
      <w:bookmarkEnd w:id="3"/>
    </w:p>
    <w:p w14:paraId="20DA059D" w14:textId="141A2305" w:rsidR="00BA3E1D" w:rsidRPr="00D75C08" w:rsidRDefault="00FB43C0" w:rsidP="00FB43C0">
      <w:pPr>
        <w:pStyle w:val="Heading2"/>
        <w:rPr>
          <w:rFonts w:ascii="Times New Roman" w:hAnsi="Times New Roman" w:cs="Times New Roman"/>
          <w:color w:val="auto"/>
        </w:rPr>
      </w:pPr>
      <w:bookmarkStart w:id="5" w:name="_Toc226220977"/>
      <w:bookmarkStart w:id="6" w:name="_Toc226221230"/>
      <w:bookmarkStart w:id="7" w:name="_Toc226223970"/>
      <w:r w:rsidRPr="00D75C08">
        <w:rPr>
          <w:rFonts w:ascii="Times New Roman" w:hAnsi="Times New Roman" w:cs="Times New Roman"/>
          <w:color w:val="auto"/>
        </w:rPr>
        <w:t xml:space="preserve">1.1 </w:t>
      </w:r>
      <w:proofErr w:type="spellStart"/>
      <w:r w:rsidR="00BA3E1D" w:rsidRPr="00D75C08">
        <w:rPr>
          <w:rFonts w:ascii="Times New Roman" w:hAnsi="Times New Roman" w:cs="Times New Roman"/>
          <w:color w:val="auto"/>
        </w:rPr>
        <w:t>Giới</w:t>
      </w:r>
      <w:proofErr w:type="spellEnd"/>
      <w:r w:rsidR="00BA3E1D"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BA3E1D" w:rsidRPr="00D75C08">
        <w:rPr>
          <w:rFonts w:ascii="Times New Roman" w:hAnsi="Times New Roman" w:cs="Times New Roman"/>
          <w:color w:val="auto"/>
        </w:rPr>
        <w:t>thiệu</w:t>
      </w:r>
      <w:proofErr w:type="spellEnd"/>
      <w:r w:rsidR="00BA3E1D"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BA3E1D" w:rsidRPr="00D75C08">
        <w:rPr>
          <w:rFonts w:ascii="Times New Roman" w:hAnsi="Times New Roman" w:cs="Times New Roman"/>
          <w:color w:val="auto"/>
        </w:rPr>
        <w:t>đơn</w:t>
      </w:r>
      <w:proofErr w:type="spellEnd"/>
      <w:r w:rsidR="00BA3E1D"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BA3E1D" w:rsidRPr="00D75C08">
        <w:rPr>
          <w:rFonts w:ascii="Times New Roman" w:hAnsi="Times New Roman" w:cs="Times New Roman"/>
          <w:color w:val="auto"/>
        </w:rPr>
        <w:t>vị</w:t>
      </w:r>
      <w:proofErr w:type="spellEnd"/>
      <w:r w:rsidR="00BA3E1D"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BA3E1D" w:rsidRPr="00D75C08">
        <w:rPr>
          <w:rFonts w:ascii="Times New Roman" w:hAnsi="Times New Roman" w:cs="Times New Roman"/>
          <w:color w:val="auto"/>
        </w:rPr>
        <w:t>thực</w:t>
      </w:r>
      <w:proofErr w:type="spellEnd"/>
      <w:r w:rsidR="00BA3E1D"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BA3E1D" w:rsidRPr="00D75C08">
        <w:rPr>
          <w:rFonts w:ascii="Times New Roman" w:hAnsi="Times New Roman" w:cs="Times New Roman"/>
          <w:color w:val="auto"/>
        </w:rPr>
        <w:t>tập</w:t>
      </w:r>
      <w:bookmarkEnd w:id="4"/>
      <w:bookmarkEnd w:id="5"/>
      <w:bookmarkEnd w:id="6"/>
      <w:bookmarkEnd w:id="7"/>
      <w:proofErr w:type="spellEnd"/>
    </w:p>
    <w:p w14:paraId="09E36538" w14:textId="77777777" w:rsidR="00FB43C0" w:rsidRPr="00FB43C0" w:rsidRDefault="00FB43C0" w:rsidP="00FB43C0">
      <w:pPr>
        <w:rPr>
          <w:rFonts w:cs="Times New Roman"/>
        </w:rPr>
      </w:pPr>
      <w:r w:rsidRPr="00FB43C0">
        <w:rPr>
          <w:rFonts w:cs="Times New Roman"/>
          <w:b/>
          <w:bCs/>
        </w:rPr>
        <w:t xml:space="preserve">Thông tin </w:t>
      </w:r>
      <w:proofErr w:type="spellStart"/>
      <w:r w:rsidRPr="00FB43C0">
        <w:rPr>
          <w:rFonts w:cs="Times New Roman"/>
          <w:b/>
          <w:bCs/>
        </w:rPr>
        <w:t>chung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về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công</w:t>
      </w:r>
      <w:proofErr w:type="spellEnd"/>
      <w:r w:rsidRPr="00FB43C0">
        <w:rPr>
          <w:rFonts w:cs="Times New Roman"/>
          <w:b/>
          <w:bCs/>
        </w:rPr>
        <w:t xml:space="preserve"> ty POPIPLUS:</w:t>
      </w:r>
    </w:p>
    <w:p w14:paraId="73AEBD5A" w14:textId="77777777" w:rsidR="00FB43C0" w:rsidRPr="00FB43C0" w:rsidRDefault="00FB43C0" w:rsidP="00FB43C0">
      <w:pPr>
        <w:numPr>
          <w:ilvl w:val="0"/>
          <w:numId w:val="244"/>
        </w:numPr>
        <w:rPr>
          <w:rFonts w:cs="Times New Roman"/>
        </w:rPr>
      </w:pPr>
      <w:proofErr w:type="spellStart"/>
      <w:r w:rsidRPr="00FB43C0">
        <w:rPr>
          <w:rFonts w:cs="Times New Roman"/>
          <w:b/>
          <w:bCs/>
        </w:rPr>
        <w:t>Tên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công</w:t>
      </w:r>
      <w:proofErr w:type="spellEnd"/>
      <w:r w:rsidRPr="00FB43C0">
        <w:rPr>
          <w:rFonts w:cs="Times New Roman"/>
          <w:b/>
          <w:bCs/>
        </w:rPr>
        <w:t xml:space="preserve"> ty:</w:t>
      </w:r>
      <w:r w:rsidRPr="00FB43C0">
        <w:rPr>
          <w:rFonts w:cs="Times New Roman"/>
        </w:rPr>
        <w:t xml:space="preserve"> CÔNG TY TNHH GIẢI PHÁP THÔNG MINH POPIPLUS </w:t>
      </w:r>
    </w:p>
    <w:p w14:paraId="11A325C0" w14:textId="77777777" w:rsidR="00FB43C0" w:rsidRPr="00FB43C0" w:rsidRDefault="00FB43C0" w:rsidP="00FB43C0">
      <w:pPr>
        <w:numPr>
          <w:ilvl w:val="0"/>
          <w:numId w:val="244"/>
        </w:numPr>
        <w:rPr>
          <w:rFonts w:cs="Times New Roman"/>
        </w:rPr>
      </w:pPr>
      <w:proofErr w:type="spellStart"/>
      <w:r w:rsidRPr="00FB43C0">
        <w:rPr>
          <w:rFonts w:cs="Times New Roman"/>
          <w:b/>
          <w:bCs/>
        </w:rPr>
        <w:t>Mã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số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doanh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nghiệp</w:t>
      </w:r>
      <w:proofErr w:type="spellEnd"/>
      <w:r w:rsidRPr="00FB43C0">
        <w:rPr>
          <w:rFonts w:cs="Times New Roman"/>
          <w:b/>
          <w:bCs/>
        </w:rPr>
        <w:t>:</w:t>
      </w:r>
      <w:r w:rsidRPr="00FB43C0">
        <w:rPr>
          <w:rFonts w:cs="Times New Roman"/>
        </w:rPr>
        <w:t xml:space="preserve"> 0318272823 </w:t>
      </w:r>
    </w:p>
    <w:p w14:paraId="3AEBFA90" w14:textId="77777777" w:rsidR="00FB43C0" w:rsidRPr="00FB43C0" w:rsidRDefault="00FB43C0" w:rsidP="00FB43C0">
      <w:pPr>
        <w:numPr>
          <w:ilvl w:val="0"/>
          <w:numId w:val="244"/>
        </w:numPr>
        <w:rPr>
          <w:rFonts w:cs="Times New Roman"/>
        </w:rPr>
      </w:pPr>
      <w:proofErr w:type="spellStart"/>
      <w:r w:rsidRPr="00FB43C0">
        <w:rPr>
          <w:rFonts w:cs="Times New Roman"/>
          <w:b/>
          <w:bCs/>
        </w:rPr>
        <w:t>Ngày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cấp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giấy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chứng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nhận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đăng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ký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kinh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doanh</w:t>
      </w:r>
      <w:proofErr w:type="spellEnd"/>
      <w:r w:rsidRPr="00FB43C0">
        <w:rPr>
          <w:rFonts w:cs="Times New Roman"/>
          <w:b/>
          <w:bCs/>
        </w:rPr>
        <w:t>:</w:t>
      </w:r>
      <w:r w:rsidRPr="00FB43C0">
        <w:rPr>
          <w:rFonts w:cs="Times New Roman"/>
        </w:rPr>
        <w:t xml:space="preserve"> 19/01/2024 (</w:t>
      </w:r>
      <w:proofErr w:type="spellStart"/>
      <w:r w:rsidRPr="00FB43C0">
        <w:rPr>
          <w:rFonts w:cs="Times New Roman"/>
        </w:rPr>
        <w:t>cấp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bởi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Sở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Kế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hoạch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Đầu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tư</w:t>
      </w:r>
      <w:proofErr w:type="spellEnd"/>
      <w:r w:rsidRPr="00FB43C0">
        <w:rPr>
          <w:rFonts w:cs="Times New Roman"/>
        </w:rPr>
        <w:t xml:space="preserve"> TP. HCM) </w:t>
      </w:r>
    </w:p>
    <w:p w14:paraId="09F8288E" w14:textId="77777777" w:rsidR="00FB43C0" w:rsidRPr="00FB43C0" w:rsidRDefault="00FB43C0" w:rsidP="00FB43C0">
      <w:pPr>
        <w:numPr>
          <w:ilvl w:val="0"/>
          <w:numId w:val="244"/>
        </w:numPr>
        <w:rPr>
          <w:rFonts w:cs="Times New Roman"/>
        </w:rPr>
      </w:pPr>
      <w:proofErr w:type="spellStart"/>
      <w:r w:rsidRPr="00FB43C0">
        <w:rPr>
          <w:rFonts w:cs="Times New Roman"/>
          <w:b/>
          <w:bCs/>
        </w:rPr>
        <w:t>Địa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chỉ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trụ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sở</w:t>
      </w:r>
      <w:proofErr w:type="spellEnd"/>
      <w:r w:rsidRPr="00FB43C0">
        <w:rPr>
          <w:rFonts w:cs="Times New Roman"/>
          <w:b/>
          <w:bCs/>
        </w:rPr>
        <w:t>:</w:t>
      </w:r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Verosa</w:t>
      </w:r>
      <w:proofErr w:type="spellEnd"/>
      <w:r w:rsidRPr="00FB43C0">
        <w:rPr>
          <w:rFonts w:cs="Times New Roman"/>
        </w:rPr>
        <w:t xml:space="preserve"> Park, </w:t>
      </w:r>
      <w:proofErr w:type="spellStart"/>
      <w:r w:rsidRPr="00FB43C0">
        <w:rPr>
          <w:rFonts w:cs="Times New Roman"/>
        </w:rPr>
        <w:t>Số</w:t>
      </w:r>
      <w:proofErr w:type="spellEnd"/>
      <w:r w:rsidRPr="00FB43C0">
        <w:rPr>
          <w:rFonts w:cs="Times New Roman"/>
        </w:rPr>
        <w:t xml:space="preserve"> 39 </w:t>
      </w:r>
      <w:proofErr w:type="spellStart"/>
      <w:r w:rsidRPr="00FB43C0">
        <w:rPr>
          <w:rFonts w:cs="Times New Roman"/>
        </w:rPr>
        <w:t>Đường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số</w:t>
      </w:r>
      <w:proofErr w:type="spellEnd"/>
      <w:r w:rsidRPr="00FB43C0">
        <w:rPr>
          <w:rFonts w:cs="Times New Roman"/>
        </w:rPr>
        <w:t xml:space="preserve"> 10, Khu </w:t>
      </w:r>
      <w:proofErr w:type="spellStart"/>
      <w:r w:rsidRPr="00FB43C0">
        <w:rPr>
          <w:rFonts w:cs="Times New Roman"/>
        </w:rPr>
        <w:t>phố</w:t>
      </w:r>
      <w:proofErr w:type="spellEnd"/>
      <w:r w:rsidRPr="00FB43C0">
        <w:rPr>
          <w:rFonts w:cs="Times New Roman"/>
        </w:rPr>
        <w:t xml:space="preserve"> 2, </w:t>
      </w:r>
      <w:proofErr w:type="spellStart"/>
      <w:r w:rsidRPr="00FB43C0">
        <w:rPr>
          <w:rFonts w:cs="Times New Roman"/>
        </w:rPr>
        <w:t>Phường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Phú</w:t>
      </w:r>
      <w:proofErr w:type="spellEnd"/>
      <w:r w:rsidRPr="00FB43C0">
        <w:rPr>
          <w:rFonts w:cs="Times New Roman"/>
        </w:rPr>
        <w:t xml:space="preserve"> Hữu, TP. </w:t>
      </w:r>
      <w:proofErr w:type="spellStart"/>
      <w:r w:rsidRPr="00FB43C0">
        <w:rPr>
          <w:rFonts w:cs="Times New Roman"/>
        </w:rPr>
        <w:t>Thủ</w:t>
      </w:r>
      <w:proofErr w:type="spellEnd"/>
      <w:r w:rsidRPr="00FB43C0">
        <w:rPr>
          <w:rFonts w:cs="Times New Roman"/>
        </w:rPr>
        <w:t xml:space="preserve"> Đức, TP. HCM </w:t>
      </w:r>
    </w:p>
    <w:p w14:paraId="60906AEF" w14:textId="1BC1881C" w:rsidR="00FB43C0" w:rsidRPr="00FB43C0" w:rsidRDefault="00FB43C0" w:rsidP="00FB43C0">
      <w:pPr>
        <w:numPr>
          <w:ilvl w:val="0"/>
          <w:numId w:val="244"/>
        </w:numPr>
        <w:rPr>
          <w:rFonts w:cs="Times New Roman"/>
        </w:rPr>
      </w:pPr>
      <w:proofErr w:type="spellStart"/>
      <w:r w:rsidRPr="00FB43C0">
        <w:rPr>
          <w:rFonts w:cs="Times New Roman"/>
          <w:b/>
          <w:bCs/>
        </w:rPr>
        <w:t>Nền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tảng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chủ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lực</w:t>
      </w:r>
      <w:proofErr w:type="spellEnd"/>
      <w:r w:rsidRPr="00FB43C0">
        <w:rPr>
          <w:rFonts w:cs="Times New Roman"/>
          <w:b/>
          <w:bCs/>
        </w:rPr>
        <w:t>:</w:t>
      </w:r>
      <w:r w:rsidRPr="00FB43C0">
        <w:rPr>
          <w:rFonts w:cs="Times New Roman"/>
        </w:rPr>
        <w:t xml:space="preserve"> LOZIDO – </w:t>
      </w:r>
      <w:proofErr w:type="spellStart"/>
      <w:r w:rsidRPr="00FB43C0">
        <w:rPr>
          <w:rFonts w:cs="Times New Roman"/>
        </w:rPr>
        <w:t>nền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tảng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số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hoá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quản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trọ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phòng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trọ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làm</w:t>
      </w:r>
      <w:proofErr w:type="spellEnd"/>
      <w:r w:rsidRPr="00FB43C0">
        <w:rPr>
          <w:rFonts w:cs="Times New Roman"/>
        </w:rPr>
        <w:t xml:space="preserve"> </w:t>
      </w:r>
    </w:p>
    <w:p w14:paraId="1F63447E" w14:textId="77777777" w:rsidR="00FB43C0" w:rsidRPr="00FB43C0" w:rsidRDefault="00FB43C0" w:rsidP="00FB43C0">
      <w:pPr>
        <w:rPr>
          <w:rFonts w:cs="Times New Roman"/>
        </w:rPr>
      </w:pPr>
      <w:proofErr w:type="spellStart"/>
      <w:r w:rsidRPr="00FB43C0">
        <w:rPr>
          <w:rFonts w:cs="Times New Roman"/>
          <w:b/>
          <w:bCs/>
        </w:rPr>
        <w:t>Giới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thiệu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tổng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quan</w:t>
      </w:r>
      <w:proofErr w:type="spellEnd"/>
      <w:r w:rsidRPr="00FB43C0">
        <w:rPr>
          <w:rFonts w:cs="Times New Roman"/>
          <w:b/>
          <w:bCs/>
        </w:rPr>
        <w:t>:</w:t>
      </w:r>
    </w:p>
    <w:p w14:paraId="3E475E4E" w14:textId="77777777" w:rsidR="00FB43C0" w:rsidRPr="00FB43C0" w:rsidRDefault="00FB43C0" w:rsidP="00FB43C0">
      <w:pPr>
        <w:numPr>
          <w:ilvl w:val="0"/>
          <w:numId w:val="245"/>
        </w:numPr>
        <w:rPr>
          <w:rFonts w:cs="Times New Roman"/>
        </w:rPr>
      </w:pPr>
      <w:r w:rsidRPr="00FB43C0">
        <w:rPr>
          <w:rFonts w:cs="Times New Roman"/>
          <w:b/>
          <w:bCs/>
        </w:rPr>
        <w:t>POPIPLUS</w:t>
      </w:r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thành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lập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mục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tiêu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xây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dựng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một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hệ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sinh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thái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số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hoá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toàn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diện</w:t>
      </w:r>
      <w:proofErr w:type="spellEnd"/>
      <w:r w:rsidRPr="00FB43C0">
        <w:rPr>
          <w:rFonts w:cs="Times New Roman"/>
        </w:rPr>
        <w:t xml:space="preserve"> </w:t>
      </w:r>
    </w:p>
    <w:p w14:paraId="4EEB8B66" w14:textId="0A1EE960" w:rsidR="00FB43C0" w:rsidRPr="00FB43C0" w:rsidRDefault="00FB43C0" w:rsidP="00FB43C0">
      <w:pPr>
        <w:numPr>
          <w:ilvl w:val="0"/>
          <w:numId w:val="245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Hỗ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trợ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người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dùng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tìm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kiếm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đăng</w:t>
      </w:r>
      <w:proofErr w:type="spellEnd"/>
      <w:r w:rsidRPr="00FB43C0">
        <w:rPr>
          <w:rFonts w:cs="Times New Roman"/>
        </w:rPr>
        <w:t xml:space="preserve"> tin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quản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bất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động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sản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như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làm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một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nhanh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chóng</w:t>
      </w:r>
      <w:proofErr w:type="spellEnd"/>
      <w:r w:rsidRPr="00FB43C0">
        <w:rPr>
          <w:rFonts w:cs="Times New Roman"/>
        </w:rPr>
        <w:t xml:space="preserve">, </w:t>
      </w:r>
      <w:proofErr w:type="gramStart"/>
      <w:r w:rsidRPr="00FB43C0">
        <w:rPr>
          <w:rFonts w:cs="Times New Roman"/>
        </w:rPr>
        <w:t>an</w:t>
      </w:r>
      <w:proofErr w:type="gram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toàn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hiệu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quả</w:t>
      </w:r>
      <w:proofErr w:type="spellEnd"/>
      <w:r w:rsidRPr="00FB43C0">
        <w:rPr>
          <w:rFonts w:cs="Times New Roman"/>
        </w:rPr>
        <w:t xml:space="preserve"> </w:t>
      </w:r>
    </w:p>
    <w:p w14:paraId="3D4FB2D4" w14:textId="77777777" w:rsidR="00FB43C0" w:rsidRPr="00FB43C0" w:rsidRDefault="00FB43C0" w:rsidP="00FB43C0">
      <w:pPr>
        <w:rPr>
          <w:rFonts w:cs="Times New Roman"/>
        </w:rPr>
      </w:pPr>
      <w:r w:rsidRPr="00FB43C0">
        <w:rPr>
          <w:rFonts w:cs="Times New Roman"/>
          <w:b/>
          <w:bCs/>
        </w:rPr>
        <w:t xml:space="preserve">Quy </w:t>
      </w:r>
      <w:proofErr w:type="spellStart"/>
      <w:r w:rsidRPr="00FB43C0">
        <w:rPr>
          <w:rFonts w:cs="Times New Roman"/>
          <w:b/>
          <w:bCs/>
        </w:rPr>
        <w:t>mô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và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cơ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cấu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tổ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chức</w:t>
      </w:r>
      <w:proofErr w:type="spellEnd"/>
      <w:r w:rsidRPr="00FB43C0">
        <w:rPr>
          <w:rFonts w:cs="Times New Roman"/>
          <w:b/>
          <w:bCs/>
        </w:rPr>
        <w:t>:</w:t>
      </w:r>
    </w:p>
    <w:p w14:paraId="358C42A3" w14:textId="77777777" w:rsidR="00FB43C0" w:rsidRPr="00FB43C0" w:rsidRDefault="00FB43C0" w:rsidP="00FB43C0">
      <w:pPr>
        <w:numPr>
          <w:ilvl w:val="0"/>
          <w:numId w:val="246"/>
        </w:numPr>
        <w:rPr>
          <w:rFonts w:cs="Times New Roman"/>
        </w:rPr>
      </w:pPr>
      <w:r w:rsidRPr="00FB43C0">
        <w:rPr>
          <w:rFonts w:cs="Times New Roman"/>
        </w:rPr>
        <w:t xml:space="preserve">Quy </w:t>
      </w:r>
      <w:proofErr w:type="spellStart"/>
      <w:r w:rsidRPr="00FB43C0">
        <w:rPr>
          <w:rFonts w:cs="Times New Roman"/>
        </w:rPr>
        <w:t>mô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công</w:t>
      </w:r>
      <w:proofErr w:type="spellEnd"/>
      <w:r w:rsidRPr="00FB43C0">
        <w:rPr>
          <w:rFonts w:cs="Times New Roman"/>
        </w:rPr>
        <w:t xml:space="preserve"> ty: </w:t>
      </w:r>
      <w:proofErr w:type="spellStart"/>
      <w:r w:rsidRPr="00FB43C0">
        <w:rPr>
          <w:rFonts w:cs="Times New Roman"/>
        </w:rPr>
        <w:t>khoảng</w:t>
      </w:r>
      <w:proofErr w:type="spellEnd"/>
      <w:r w:rsidRPr="00FB43C0">
        <w:rPr>
          <w:rFonts w:cs="Times New Roman"/>
        </w:rPr>
        <w:t xml:space="preserve"> </w:t>
      </w:r>
      <w:r w:rsidRPr="00FB43C0">
        <w:rPr>
          <w:rFonts w:cs="Times New Roman"/>
          <w:b/>
          <w:bCs/>
        </w:rPr>
        <w:t xml:space="preserve">15–20 </w:t>
      </w:r>
      <w:proofErr w:type="spellStart"/>
      <w:r w:rsidRPr="00FB43C0">
        <w:rPr>
          <w:rFonts w:cs="Times New Roman"/>
          <w:b/>
          <w:bCs/>
        </w:rPr>
        <w:t>nhân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viên</w:t>
      </w:r>
      <w:proofErr w:type="spellEnd"/>
      <w:r w:rsidRPr="00FB43C0">
        <w:rPr>
          <w:rFonts w:cs="Times New Roman"/>
        </w:rPr>
        <w:t xml:space="preserve"> </w:t>
      </w:r>
    </w:p>
    <w:p w14:paraId="60E535F6" w14:textId="77777777" w:rsidR="00FB43C0" w:rsidRPr="00FB43C0" w:rsidRDefault="00FB43C0" w:rsidP="00FB43C0">
      <w:pPr>
        <w:numPr>
          <w:ilvl w:val="0"/>
          <w:numId w:val="246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Tổ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chức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thành</w:t>
      </w:r>
      <w:proofErr w:type="spellEnd"/>
      <w:r w:rsidRPr="00FB43C0">
        <w:rPr>
          <w:rFonts w:cs="Times New Roman"/>
        </w:rPr>
        <w:t xml:space="preserve"> </w:t>
      </w:r>
      <w:r w:rsidRPr="00FB43C0">
        <w:rPr>
          <w:rFonts w:cs="Times New Roman"/>
          <w:b/>
          <w:bCs/>
        </w:rPr>
        <w:t xml:space="preserve">3–4 </w:t>
      </w:r>
      <w:proofErr w:type="spellStart"/>
      <w:r w:rsidRPr="00FB43C0">
        <w:rPr>
          <w:rFonts w:cs="Times New Roman"/>
          <w:b/>
          <w:bCs/>
        </w:rPr>
        <w:t>nhóm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phát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triển</w:t>
      </w:r>
      <w:proofErr w:type="spellEnd"/>
      <w:r w:rsidRPr="00FB43C0">
        <w:rPr>
          <w:rFonts w:cs="Times New Roman"/>
          <w:b/>
          <w:bCs/>
        </w:rPr>
        <w:t xml:space="preserve"> song </w:t>
      </w:r>
      <w:proofErr w:type="spellStart"/>
      <w:r w:rsidRPr="00FB43C0">
        <w:rPr>
          <w:rFonts w:cs="Times New Roman"/>
          <w:b/>
          <w:bCs/>
        </w:rPr>
        <w:t>song</w:t>
      </w:r>
      <w:proofErr w:type="spellEnd"/>
      <w:r w:rsidRPr="00FB43C0">
        <w:rPr>
          <w:rFonts w:cs="Times New Roman"/>
        </w:rPr>
        <w:t xml:space="preserve"> </w:t>
      </w:r>
    </w:p>
    <w:p w14:paraId="54541AE6" w14:textId="77777777" w:rsidR="00FB43C0" w:rsidRPr="00FB43C0" w:rsidRDefault="00FB43C0" w:rsidP="00FB43C0">
      <w:pPr>
        <w:numPr>
          <w:ilvl w:val="0"/>
          <w:numId w:val="246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Mỗi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nhóm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gồm</w:t>
      </w:r>
      <w:proofErr w:type="spellEnd"/>
      <w:r w:rsidRPr="00FB43C0">
        <w:rPr>
          <w:rFonts w:cs="Times New Roman"/>
        </w:rPr>
        <w:t xml:space="preserve"> </w:t>
      </w:r>
      <w:r w:rsidRPr="00FB43C0">
        <w:rPr>
          <w:rFonts w:cs="Times New Roman"/>
          <w:b/>
          <w:bCs/>
        </w:rPr>
        <w:t xml:space="preserve">3–5 </w:t>
      </w:r>
      <w:proofErr w:type="spellStart"/>
      <w:r w:rsidRPr="00FB43C0">
        <w:rPr>
          <w:rFonts w:cs="Times New Roman"/>
          <w:b/>
          <w:bCs/>
        </w:rPr>
        <w:t>thành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viên</w:t>
      </w:r>
      <w:proofErr w:type="spellEnd"/>
      <w:r w:rsidRPr="00FB43C0">
        <w:rPr>
          <w:rFonts w:cs="Times New Roman"/>
        </w:rPr>
        <w:t xml:space="preserve">, bao </w:t>
      </w:r>
      <w:proofErr w:type="spellStart"/>
      <w:r w:rsidRPr="00FB43C0">
        <w:rPr>
          <w:rFonts w:cs="Times New Roman"/>
        </w:rPr>
        <w:t>gồm</w:t>
      </w:r>
      <w:proofErr w:type="spellEnd"/>
      <w:r w:rsidRPr="00FB43C0">
        <w:rPr>
          <w:rFonts w:cs="Times New Roman"/>
        </w:rPr>
        <w:t xml:space="preserve">: </w:t>
      </w:r>
    </w:p>
    <w:p w14:paraId="3998BF0C" w14:textId="77777777" w:rsidR="00FB43C0" w:rsidRPr="00FB43C0" w:rsidRDefault="00FB43C0" w:rsidP="00FB43C0">
      <w:pPr>
        <w:numPr>
          <w:ilvl w:val="1"/>
          <w:numId w:val="246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Trưởng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nhóm</w:t>
      </w:r>
      <w:proofErr w:type="spellEnd"/>
      <w:r w:rsidRPr="00FB43C0">
        <w:rPr>
          <w:rFonts w:cs="Times New Roman"/>
        </w:rPr>
        <w:t xml:space="preserve"> (Team Leader) </w:t>
      </w:r>
    </w:p>
    <w:p w14:paraId="33E612DD" w14:textId="77777777" w:rsidR="00FB43C0" w:rsidRPr="00FB43C0" w:rsidRDefault="00FB43C0" w:rsidP="00FB43C0">
      <w:pPr>
        <w:numPr>
          <w:ilvl w:val="1"/>
          <w:numId w:val="246"/>
        </w:numPr>
        <w:rPr>
          <w:rFonts w:cs="Times New Roman"/>
        </w:rPr>
      </w:pPr>
      <w:r w:rsidRPr="00FB43C0">
        <w:rPr>
          <w:rFonts w:cs="Times New Roman"/>
        </w:rPr>
        <w:t xml:space="preserve">Backend Developer </w:t>
      </w:r>
    </w:p>
    <w:p w14:paraId="1C6E8A85" w14:textId="77777777" w:rsidR="00FB43C0" w:rsidRPr="00FB43C0" w:rsidRDefault="00FB43C0" w:rsidP="00FB43C0">
      <w:pPr>
        <w:numPr>
          <w:ilvl w:val="1"/>
          <w:numId w:val="246"/>
        </w:numPr>
        <w:rPr>
          <w:rFonts w:cs="Times New Roman"/>
        </w:rPr>
      </w:pPr>
      <w:r w:rsidRPr="00FB43C0">
        <w:rPr>
          <w:rFonts w:cs="Times New Roman"/>
        </w:rPr>
        <w:t xml:space="preserve">Frontend Developer </w:t>
      </w:r>
    </w:p>
    <w:p w14:paraId="57C4C8D0" w14:textId="77777777" w:rsidR="00FB43C0" w:rsidRPr="00FB43C0" w:rsidRDefault="00FB43C0" w:rsidP="00FB43C0">
      <w:pPr>
        <w:numPr>
          <w:ilvl w:val="1"/>
          <w:numId w:val="246"/>
        </w:numPr>
        <w:rPr>
          <w:rFonts w:cs="Times New Roman"/>
        </w:rPr>
      </w:pPr>
      <w:r w:rsidRPr="00FB43C0">
        <w:rPr>
          <w:rFonts w:cs="Times New Roman"/>
        </w:rPr>
        <w:t>Tester</w:t>
      </w:r>
    </w:p>
    <w:p w14:paraId="06C29AA9" w14:textId="77777777" w:rsidR="00FB43C0" w:rsidRPr="00D75C08" w:rsidRDefault="00FB43C0" w:rsidP="00FB43C0">
      <w:pPr>
        <w:rPr>
          <w:rFonts w:cs="Times New Roman"/>
        </w:rPr>
      </w:pPr>
    </w:p>
    <w:p w14:paraId="54400CB3" w14:textId="77777777" w:rsidR="00BA3E1D" w:rsidRPr="00D75C08" w:rsidRDefault="00BA3E1D" w:rsidP="00BA3E1D">
      <w:pPr>
        <w:pStyle w:val="Heading2"/>
        <w:rPr>
          <w:rFonts w:ascii="Times New Roman" w:hAnsi="Times New Roman" w:cs="Times New Roman"/>
          <w:color w:val="auto"/>
        </w:rPr>
      </w:pPr>
      <w:bookmarkStart w:id="8" w:name="_Toc226220851"/>
      <w:bookmarkStart w:id="9" w:name="_Toc226220978"/>
      <w:bookmarkStart w:id="10" w:name="_Toc226221231"/>
      <w:bookmarkStart w:id="11" w:name="_Toc226223971"/>
      <w:r w:rsidRPr="00D75C08">
        <w:rPr>
          <w:rFonts w:ascii="Times New Roman" w:hAnsi="Times New Roman" w:cs="Times New Roman"/>
          <w:color w:val="auto"/>
        </w:rPr>
        <w:lastRenderedPageBreak/>
        <w:t xml:space="preserve">1.2 </w:t>
      </w:r>
      <w:proofErr w:type="spellStart"/>
      <w:r w:rsidRPr="00D75C08">
        <w:rPr>
          <w:rFonts w:ascii="Times New Roman" w:hAnsi="Times New Roman" w:cs="Times New Roman"/>
          <w:color w:val="auto"/>
        </w:rPr>
        <w:t>Lĩnh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vực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hoạt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động</w:t>
      </w:r>
      <w:bookmarkEnd w:id="8"/>
      <w:bookmarkEnd w:id="9"/>
      <w:bookmarkEnd w:id="10"/>
      <w:bookmarkEnd w:id="11"/>
      <w:proofErr w:type="spellEnd"/>
    </w:p>
    <w:p w14:paraId="74B253A9" w14:textId="77777777" w:rsidR="00BA3E1D" w:rsidRPr="00BA3E1D" w:rsidRDefault="00BA3E1D" w:rsidP="00BA3E1D">
      <w:pPr>
        <w:ind w:firstLine="720"/>
        <w:rPr>
          <w:rFonts w:cs="Times New Roman"/>
        </w:rPr>
      </w:pPr>
      <w:r w:rsidRPr="00BA3E1D">
        <w:rPr>
          <w:rFonts w:cs="Times New Roman"/>
        </w:rPr>
        <w:t xml:space="preserve">POPIPLUS </w:t>
      </w:r>
      <w:proofErr w:type="spellStart"/>
      <w:r w:rsidRPr="00BA3E1D">
        <w:rPr>
          <w:rFonts w:cs="Times New Roman"/>
        </w:rPr>
        <w:t>hoạt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động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trong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nhiều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lĩnh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vực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khác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nhau</w:t>
      </w:r>
      <w:proofErr w:type="spellEnd"/>
      <w:r w:rsidRPr="00BA3E1D">
        <w:rPr>
          <w:rFonts w:cs="Times New Roman"/>
        </w:rPr>
        <w:t xml:space="preserve">. </w:t>
      </w:r>
      <w:proofErr w:type="spellStart"/>
      <w:r w:rsidRPr="00BA3E1D">
        <w:rPr>
          <w:rFonts w:cs="Times New Roman"/>
        </w:rPr>
        <w:t>Thứ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nhất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nền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tảng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tìm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trọ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căn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hộ</w:t>
      </w:r>
      <w:proofErr w:type="spellEnd"/>
      <w:r w:rsidRPr="00BA3E1D">
        <w:rPr>
          <w:rFonts w:cs="Times New Roman"/>
        </w:rPr>
        <w:t xml:space="preserve">, </w:t>
      </w:r>
      <w:proofErr w:type="spellStart"/>
      <w:r w:rsidRPr="00BA3E1D">
        <w:rPr>
          <w:rFonts w:cs="Times New Roman"/>
        </w:rPr>
        <w:t>cung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cấp</w:t>
      </w:r>
      <w:proofErr w:type="spellEnd"/>
      <w:r w:rsidRPr="00BA3E1D">
        <w:rPr>
          <w:rFonts w:cs="Times New Roman"/>
        </w:rPr>
        <w:t xml:space="preserve"> website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ứng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dụng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phép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người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dùng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đăng</w:t>
      </w:r>
      <w:proofErr w:type="spellEnd"/>
      <w:r w:rsidRPr="00BA3E1D">
        <w:rPr>
          <w:rFonts w:cs="Times New Roman"/>
        </w:rPr>
        <w:t xml:space="preserve"> tin, </w:t>
      </w:r>
      <w:proofErr w:type="spellStart"/>
      <w:r w:rsidRPr="00BA3E1D">
        <w:rPr>
          <w:rFonts w:cs="Times New Roman"/>
        </w:rPr>
        <w:t>tìm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kiếm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liên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hệ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chủ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nhà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hoặc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môi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giới</w:t>
      </w:r>
      <w:proofErr w:type="spellEnd"/>
      <w:r w:rsidRPr="00BA3E1D">
        <w:rPr>
          <w:rFonts w:cs="Times New Roman"/>
        </w:rPr>
        <w:t>.</w:t>
      </w:r>
    </w:p>
    <w:p w14:paraId="78407B31" w14:textId="77777777" w:rsidR="00BA3E1D" w:rsidRPr="00BA3E1D" w:rsidRDefault="00BA3E1D" w:rsidP="00BA3E1D">
      <w:pPr>
        <w:ind w:firstLine="720"/>
        <w:rPr>
          <w:rFonts w:cs="Times New Roman"/>
        </w:rPr>
      </w:pPr>
      <w:proofErr w:type="spellStart"/>
      <w:r w:rsidRPr="00BA3E1D">
        <w:rPr>
          <w:rFonts w:cs="Times New Roman"/>
        </w:rPr>
        <w:t>Thứ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hai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dịch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vụ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tuyển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dụng</w:t>
      </w:r>
      <w:proofErr w:type="spellEnd"/>
      <w:r w:rsidRPr="00BA3E1D">
        <w:rPr>
          <w:rFonts w:cs="Times New Roman"/>
        </w:rPr>
        <w:t xml:space="preserve">, </w:t>
      </w:r>
      <w:proofErr w:type="spellStart"/>
      <w:r w:rsidRPr="00BA3E1D">
        <w:rPr>
          <w:rFonts w:cs="Times New Roman"/>
        </w:rPr>
        <w:t>hỗ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trợ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doanh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nghiệp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đăng</w:t>
      </w:r>
      <w:proofErr w:type="spellEnd"/>
      <w:r w:rsidRPr="00BA3E1D">
        <w:rPr>
          <w:rFonts w:cs="Times New Roman"/>
        </w:rPr>
        <w:t xml:space="preserve"> tin </w:t>
      </w:r>
      <w:proofErr w:type="spellStart"/>
      <w:r w:rsidRPr="00BA3E1D">
        <w:rPr>
          <w:rFonts w:cs="Times New Roman"/>
        </w:rPr>
        <w:t>tuyển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dụng</w:t>
      </w:r>
      <w:proofErr w:type="spellEnd"/>
      <w:r w:rsidRPr="00BA3E1D">
        <w:rPr>
          <w:rFonts w:cs="Times New Roman"/>
        </w:rPr>
        <w:t xml:space="preserve">, </w:t>
      </w:r>
      <w:proofErr w:type="spellStart"/>
      <w:r w:rsidRPr="00BA3E1D">
        <w:rPr>
          <w:rFonts w:cs="Times New Roman"/>
        </w:rPr>
        <w:t>tìm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kiếm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việc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làm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quản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lý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hồ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sơ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ứng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viên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một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cách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hiệu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quả</w:t>
      </w:r>
      <w:proofErr w:type="spellEnd"/>
      <w:r w:rsidRPr="00BA3E1D">
        <w:rPr>
          <w:rFonts w:cs="Times New Roman"/>
        </w:rPr>
        <w:t>.</w:t>
      </w:r>
    </w:p>
    <w:p w14:paraId="5CC3104B" w14:textId="77777777" w:rsidR="00BA3E1D" w:rsidRPr="00BA3E1D" w:rsidRDefault="00BA3E1D" w:rsidP="00BA3E1D">
      <w:pPr>
        <w:ind w:firstLine="720"/>
        <w:rPr>
          <w:rFonts w:cs="Times New Roman"/>
        </w:rPr>
      </w:pPr>
      <w:proofErr w:type="spellStart"/>
      <w:r w:rsidRPr="00BA3E1D">
        <w:rPr>
          <w:rFonts w:cs="Times New Roman"/>
        </w:rPr>
        <w:t>Thứ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ba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công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nghệ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dữ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liệu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địa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lý</w:t>
      </w:r>
      <w:proofErr w:type="spellEnd"/>
      <w:r w:rsidRPr="00BA3E1D">
        <w:rPr>
          <w:rFonts w:cs="Times New Roman"/>
        </w:rPr>
        <w:t xml:space="preserve">, </w:t>
      </w:r>
      <w:proofErr w:type="spellStart"/>
      <w:r w:rsidRPr="00BA3E1D">
        <w:rPr>
          <w:rFonts w:cs="Times New Roman"/>
        </w:rPr>
        <w:t>tập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trung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xây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dựng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cơ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sở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dữ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liệu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địa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chỉ</w:t>
      </w:r>
      <w:proofErr w:type="spellEnd"/>
      <w:r w:rsidRPr="00BA3E1D">
        <w:rPr>
          <w:rFonts w:cs="Times New Roman"/>
        </w:rPr>
        <w:t xml:space="preserve">, </w:t>
      </w:r>
      <w:proofErr w:type="spellStart"/>
      <w:r w:rsidRPr="00BA3E1D">
        <w:rPr>
          <w:rFonts w:cs="Times New Roman"/>
        </w:rPr>
        <w:t>tích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hợp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bản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đồ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cung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cấp</w:t>
      </w:r>
      <w:proofErr w:type="spellEnd"/>
      <w:r w:rsidRPr="00BA3E1D">
        <w:rPr>
          <w:rFonts w:cs="Times New Roman"/>
        </w:rPr>
        <w:t xml:space="preserve"> API </w:t>
      </w:r>
      <w:proofErr w:type="spellStart"/>
      <w:r w:rsidRPr="00BA3E1D">
        <w:rPr>
          <w:rFonts w:cs="Times New Roman"/>
        </w:rPr>
        <w:t>tra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cứu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phục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vụ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các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nhu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cầu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liên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quan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đến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vị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trí</w:t>
      </w:r>
      <w:proofErr w:type="spellEnd"/>
      <w:r w:rsidRPr="00BA3E1D">
        <w:rPr>
          <w:rFonts w:cs="Times New Roman"/>
        </w:rPr>
        <w:t>.</w:t>
      </w:r>
    </w:p>
    <w:p w14:paraId="05E5FE53" w14:textId="679DCDCA" w:rsidR="00BA3E1D" w:rsidRPr="00D75C08" w:rsidRDefault="00BA3E1D" w:rsidP="00BA3E1D">
      <w:pPr>
        <w:ind w:firstLine="720"/>
        <w:rPr>
          <w:rFonts w:cs="Times New Roman"/>
        </w:rPr>
      </w:pPr>
      <w:proofErr w:type="spellStart"/>
      <w:r w:rsidRPr="00BA3E1D">
        <w:rPr>
          <w:rFonts w:cs="Times New Roman"/>
        </w:rPr>
        <w:t>Cuối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cùng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giải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pháp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phần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mềm</w:t>
      </w:r>
      <w:proofErr w:type="spellEnd"/>
      <w:r w:rsidRPr="00BA3E1D">
        <w:rPr>
          <w:rFonts w:cs="Times New Roman"/>
        </w:rPr>
        <w:t xml:space="preserve">, bao </w:t>
      </w:r>
      <w:proofErr w:type="spellStart"/>
      <w:r w:rsidRPr="00BA3E1D">
        <w:rPr>
          <w:rFonts w:cs="Times New Roman"/>
        </w:rPr>
        <w:t>gồm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thiết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kế</w:t>
      </w:r>
      <w:proofErr w:type="spellEnd"/>
      <w:r w:rsidRPr="00BA3E1D">
        <w:rPr>
          <w:rFonts w:cs="Times New Roman"/>
        </w:rPr>
        <w:t xml:space="preserve">, </w:t>
      </w:r>
      <w:proofErr w:type="spellStart"/>
      <w:r w:rsidRPr="00BA3E1D">
        <w:rPr>
          <w:rFonts w:cs="Times New Roman"/>
        </w:rPr>
        <w:t>phát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triển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bảo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trì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hệ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thống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theo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yêu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cầu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của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khách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hàng</w:t>
      </w:r>
      <w:proofErr w:type="spellEnd"/>
      <w:r w:rsidRPr="00BA3E1D">
        <w:rPr>
          <w:rFonts w:cs="Times New Roman"/>
        </w:rPr>
        <w:t>.</w:t>
      </w:r>
    </w:p>
    <w:p w14:paraId="416445E1" w14:textId="77777777" w:rsidR="00BA3E1D" w:rsidRPr="00D75C08" w:rsidRDefault="00BA3E1D" w:rsidP="00BA3E1D">
      <w:pPr>
        <w:pStyle w:val="Heading2"/>
        <w:rPr>
          <w:rFonts w:ascii="Times New Roman" w:hAnsi="Times New Roman" w:cs="Times New Roman"/>
          <w:color w:val="auto"/>
        </w:rPr>
      </w:pPr>
      <w:bookmarkStart w:id="12" w:name="_Toc226220852"/>
      <w:bookmarkStart w:id="13" w:name="_Toc226220979"/>
      <w:bookmarkStart w:id="14" w:name="_Toc226221232"/>
      <w:bookmarkStart w:id="15" w:name="_Toc226223972"/>
      <w:r w:rsidRPr="00D75C08">
        <w:rPr>
          <w:rFonts w:ascii="Times New Roman" w:hAnsi="Times New Roman" w:cs="Times New Roman"/>
          <w:color w:val="auto"/>
        </w:rPr>
        <w:t xml:space="preserve">1.3 Văn </w:t>
      </w:r>
      <w:proofErr w:type="spellStart"/>
      <w:r w:rsidRPr="00D75C08">
        <w:rPr>
          <w:rFonts w:ascii="Times New Roman" w:hAnsi="Times New Roman" w:cs="Times New Roman"/>
          <w:color w:val="auto"/>
        </w:rPr>
        <w:t>hóa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và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môi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trường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làm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việc</w:t>
      </w:r>
      <w:bookmarkEnd w:id="12"/>
      <w:bookmarkEnd w:id="13"/>
      <w:bookmarkEnd w:id="14"/>
      <w:bookmarkEnd w:id="15"/>
      <w:proofErr w:type="spellEnd"/>
    </w:p>
    <w:p w14:paraId="719BD600" w14:textId="77777777" w:rsidR="00FB43C0" w:rsidRPr="00FB43C0" w:rsidRDefault="00FB43C0" w:rsidP="00FB43C0">
      <w:pPr>
        <w:rPr>
          <w:rFonts w:cs="Times New Roman"/>
          <w:b/>
          <w:bCs/>
        </w:rPr>
      </w:pPr>
      <w:proofErr w:type="spellStart"/>
      <w:r w:rsidRPr="00FB43C0">
        <w:rPr>
          <w:rFonts w:cs="Times New Roman"/>
          <w:b/>
          <w:bCs/>
        </w:rPr>
        <w:t>Giá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trị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cốt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lõi</w:t>
      </w:r>
      <w:proofErr w:type="spellEnd"/>
    </w:p>
    <w:p w14:paraId="026DB19E" w14:textId="77777777" w:rsidR="00FB43C0" w:rsidRPr="00FB43C0" w:rsidRDefault="00FB43C0" w:rsidP="00FB43C0">
      <w:pPr>
        <w:numPr>
          <w:ilvl w:val="0"/>
          <w:numId w:val="247"/>
        </w:numPr>
        <w:rPr>
          <w:rFonts w:cs="Times New Roman"/>
        </w:rPr>
      </w:pPr>
      <w:r w:rsidRPr="00FB43C0">
        <w:rPr>
          <w:rFonts w:cs="Times New Roman"/>
        </w:rPr>
        <w:t xml:space="preserve">Sáng </w:t>
      </w:r>
      <w:proofErr w:type="spellStart"/>
      <w:r w:rsidRPr="00FB43C0">
        <w:rPr>
          <w:rFonts w:cs="Times New Roman"/>
        </w:rPr>
        <w:t>tạo</w:t>
      </w:r>
      <w:proofErr w:type="spellEnd"/>
      <w:r w:rsidRPr="00FB43C0">
        <w:rPr>
          <w:rFonts w:cs="Times New Roman"/>
        </w:rPr>
        <w:t xml:space="preserve"> </w:t>
      </w:r>
    </w:p>
    <w:p w14:paraId="4543B85D" w14:textId="77777777" w:rsidR="00FB43C0" w:rsidRPr="00FB43C0" w:rsidRDefault="00FB43C0" w:rsidP="00FB43C0">
      <w:pPr>
        <w:numPr>
          <w:ilvl w:val="0"/>
          <w:numId w:val="247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Chất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lượng</w:t>
      </w:r>
      <w:proofErr w:type="spellEnd"/>
      <w:r w:rsidRPr="00FB43C0">
        <w:rPr>
          <w:rFonts w:cs="Times New Roman"/>
        </w:rPr>
        <w:t xml:space="preserve"> </w:t>
      </w:r>
    </w:p>
    <w:p w14:paraId="5204A9F1" w14:textId="77777777" w:rsidR="00FB43C0" w:rsidRPr="00FB43C0" w:rsidRDefault="00FB43C0" w:rsidP="00FB43C0">
      <w:pPr>
        <w:numPr>
          <w:ilvl w:val="0"/>
          <w:numId w:val="247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Trách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nhiệm</w:t>
      </w:r>
      <w:proofErr w:type="spellEnd"/>
      <w:r w:rsidRPr="00FB43C0">
        <w:rPr>
          <w:rFonts w:cs="Times New Roman"/>
        </w:rPr>
        <w:t xml:space="preserve"> </w:t>
      </w:r>
    </w:p>
    <w:p w14:paraId="3124F5A9" w14:textId="094346F4" w:rsidR="00FB43C0" w:rsidRPr="00FB43C0" w:rsidRDefault="00FB43C0" w:rsidP="00FB43C0">
      <w:pPr>
        <w:numPr>
          <w:ilvl w:val="0"/>
          <w:numId w:val="247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Hợp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tác</w:t>
      </w:r>
      <w:proofErr w:type="spellEnd"/>
      <w:r w:rsidRPr="00FB43C0">
        <w:rPr>
          <w:rFonts w:cs="Times New Roman"/>
        </w:rPr>
        <w:t xml:space="preserve"> </w:t>
      </w:r>
    </w:p>
    <w:p w14:paraId="71F126AA" w14:textId="77777777" w:rsidR="00FB43C0" w:rsidRPr="00FB43C0" w:rsidRDefault="00FB43C0" w:rsidP="00FB43C0">
      <w:pPr>
        <w:rPr>
          <w:rFonts w:cs="Times New Roman"/>
          <w:b/>
          <w:bCs/>
        </w:rPr>
      </w:pPr>
      <w:proofErr w:type="spellStart"/>
      <w:r w:rsidRPr="00FB43C0">
        <w:rPr>
          <w:rFonts w:cs="Times New Roman"/>
          <w:b/>
          <w:bCs/>
        </w:rPr>
        <w:t>Kênh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giao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tiếp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chính</w:t>
      </w:r>
      <w:proofErr w:type="spellEnd"/>
    </w:p>
    <w:p w14:paraId="4B653288" w14:textId="77777777" w:rsidR="00FB43C0" w:rsidRPr="00FB43C0" w:rsidRDefault="00FB43C0" w:rsidP="00FB43C0">
      <w:pPr>
        <w:numPr>
          <w:ilvl w:val="0"/>
          <w:numId w:val="248"/>
        </w:numPr>
        <w:rPr>
          <w:rFonts w:cs="Times New Roman"/>
        </w:rPr>
      </w:pPr>
      <w:r w:rsidRPr="00FB43C0">
        <w:rPr>
          <w:rFonts w:cs="Times New Roman"/>
          <w:b/>
          <w:bCs/>
        </w:rPr>
        <w:t>Slack:</w:t>
      </w:r>
      <w:r w:rsidRPr="00FB43C0">
        <w:rPr>
          <w:rFonts w:cs="Times New Roman"/>
        </w:rPr>
        <w:t xml:space="preserve"> </w:t>
      </w:r>
    </w:p>
    <w:p w14:paraId="04505F1B" w14:textId="77777777" w:rsidR="00FB43C0" w:rsidRPr="00FB43C0" w:rsidRDefault="00FB43C0" w:rsidP="00FB43C0">
      <w:pPr>
        <w:numPr>
          <w:ilvl w:val="1"/>
          <w:numId w:val="248"/>
        </w:numPr>
        <w:rPr>
          <w:rFonts w:cs="Times New Roman"/>
        </w:rPr>
      </w:pPr>
      <w:r w:rsidRPr="00FB43C0">
        <w:rPr>
          <w:rFonts w:cs="Times New Roman"/>
        </w:rPr>
        <w:t xml:space="preserve">Chat </w:t>
      </w:r>
      <w:proofErr w:type="spellStart"/>
      <w:r w:rsidRPr="00FB43C0">
        <w:rPr>
          <w:rFonts w:cs="Times New Roman"/>
        </w:rPr>
        <w:t>nhanh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giữa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thành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viên</w:t>
      </w:r>
      <w:proofErr w:type="spellEnd"/>
      <w:r w:rsidRPr="00FB43C0">
        <w:rPr>
          <w:rFonts w:cs="Times New Roman"/>
        </w:rPr>
        <w:t xml:space="preserve"> </w:t>
      </w:r>
    </w:p>
    <w:p w14:paraId="1A5D3E2A" w14:textId="77777777" w:rsidR="00FB43C0" w:rsidRPr="00FB43C0" w:rsidRDefault="00FB43C0" w:rsidP="00FB43C0">
      <w:pPr>
        <w:numPr>
          <w:ilvl w:val="1"/>
          <w:numId w:val="248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Tạo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kênh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theo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dự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án</w:t>
      </w:r>
      <w:proofErr w:type="spellEnd"/>
      <w:r w:rsidRPr="00FB43C0">
        <w:rPr>
          <w:rFonts w:cs="Times New Roman"/>
        </w:rPr>
        <w:t xml:space="preserve"> </w:t>
      </w:r>
    </w:p>
    <w:p w14:paraId="0626A34F" w14:textId="77777777" w:rsidR="00FB43C0" w:rsidRPr="00FB43C0" w:rsidRDefault="00FB43C0" w:rsidP="00FB43C0">
      <w:pPr>
        <w:numPr>
          <w:ilvl w:val="1"/>
          <w:numId w:val="248"/>
        </w:numPr>
        <w:rPr>
          <w:rFonts w:cs="Times New Roman"/>
        </w:rPr>
      </w:pPr>
      <w:r w:rsidRPr="00FB43C0">
        <w:rPr>
          <w:rFonts w:cs="Times New Roman"/>
        </w:rPr>
        <w:t xml:space="preserve">Chia </w:t>
      </w:r>
      <w:proofErr w:type="spellStart"/>
      <w:r w:rsidRPr="00FB43C0">
        <w:rPr>
          <w:rFonts w:cs="Times New Roman"/>
        </w:rPr>
        <w:t>sẻ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tài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liệu</w:t>
      </w:r>
      <w:proofErr w:type="spellEnd"/>
      <w:r w:rsidRPr="00FB43C0">
        <w:rPr>
          <w:rFonts w:cs="Times New Roman"/>
        </w:rPr>
        <w:t xml:space="preserve"> </w:t>
      </w:r>
    </w:p>
    <w:p w14:paraId="1353BD35" w14:textId="77777777" w:rsidR="00FB43C0" w:rsidRPr="00FB43C0" w:rsidRDefault="00FB43C0" w:rsidP="00FB43C0">
      <w:pPr>
        <w:numPr>
          <w:ilvl w:val="0"/>
          <w:numId w:val="248"/>
        </w:numPr>
        <w:rPr>
          <w:rFonts w:cs="Times New Roman"/>
        </w:rPr>
      </w:pPr>
      <w:r w:rsidRPr="00FB43C0">
        <w:rPr>
          <w:rFonts w:cs="Times New Roman"/>
          <w:b/>
          <w:bCs/>
        </w:rPr>
        <w:t>Google Meet:</w:t>
      </w:r>
      <w:r w:rsidRPr="00FB43C0">
        <w:rPr>
          <w:rFonts w:cs="Times New Roman"/>
        </w:rPr>
        <w:t xml:space="preserve"> </w:t>
      </w:r>
    </w:p>
    <w:p w14:paraId="0E8E53E1" w14:textId="77777777" w:rsidR="00FB43C0" w:rsidRPr="00FB43C0" w:rsidRDefault="00FB43C0" w:rsidP="00FB43C0">
      <w:pPr>
        <w:numPr>
          <w:ilvl w:val="1"/>
          <w:numId w:val="248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Họp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hằng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ngày</w:t>
      </w:r>
      <w:proofErr w:type="spellEnd"/>
      <w:r w:rsidRPr="00FB43C0">
        <w:rPr>
          <w:rFonts w:cs="Times New Roman"/>
        </w:rPr>
        <w:t xml:space="preserve"> (daily meeting) </w:t>
      </w:r>
    </w:p>
    <w:p w14:paraId="05348601" w14:textId="77777777" w:rsidR="00FB43C0" w:rsidRPr="00FB43C0" w:rsidRDefault="00FB43C0" w:rsidP="00FB43C0">
      <w:pPr>
        <w:numPr>
          <w:ilvl w:val="1"/>
          <w:numId w:val="248"/>
        </w:numPr>
        <w:rPr>
          <w:rFonts w:cs="Times New Roman"/>
        </w:rPr>
      </w:pPr>
      <w:r w:rsidRPr="00FB43C0">
        <w:rPr>
          <w:rFonts w:cs="Times New Roman"/>
        </w:rPr>
        <w:t xml:space="preserve">Review code </w:t>
      </w:r>
    </w:p>
    <w:p w14:paraId="2F4188E1" w14:textId="4D160592" w:rsidR="00FB43C0" w:rsidRPr="00FB43C0" w:rsidRDefault="00FB43C0" w:rsidP="00FB43C0">
      <w:pPr>
        <w:numPr>
          <w:ilvl w:val="1"/>
          <w:numId w:val="248"/>
        </w:numPr>
        <w:rPr>
          <w:rFonts w:cs="Times New Roman"/>
        </w:rPr>
      </w:pPr>
      <w:r w:rsidRPr="00FB43C0">
        <w:rPr>
          <w:rFonts w:cs="Times New Roman"/>
        </w:rPr>
        <w:lastRenderedPageBreak/>
        <w:t xml:space="preserve">Demo </w:t>
      </w:r>
      <w:proofErr w:type="spellStart"/>
      <w:r w:rsidRPr="00FB43C0">
        <w:rPr>
          <w:rFonts w:cs="Times New Roman"/>
        </w:rPr>
        <w:t>tính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</w:p>
    <w:p w14:paraId="002CFDA1" w14:textId="77777777" w:rsidR="00FB43C0" w:rsidRPr="00FB43C0" w:rsidRDefault="00FB43C0" w:rsidP="00FB43C0">
      <w:pPr>
        <w:rPr>
          <w:rFonts w:cs="Times New Roman"/>
          <w:b/>
          <w:bCs/>
        </w:rPr>
      </w:pPr>
      <w:r w:rsidRPr="00FB43C0">
        <w:rPr>
          <w:rFonts w:cs="Times New Roman"/>
          <w:b/>
          <w:bCs/>
        </w:rPr>
        <w:t xml:space="preserve">Quản </w:t>
      </w:r>
      <w:proofErr w:type="spellStart"/>
      <w:r w:rsidRPr="00FB43C0">
        <w:rPr>
          <w:rFonts w:cs="Times New Roman"/>
          <w:b/>
          <w:bCs/>
        </w:rPr>
        <w:t>lý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công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việc</w:t>
      </w:r>
      <w:proofErr w:type="spellEnd"/>
    </w:p>
    <w:p w14:paraId="590AAD74" w14:textId="77777777" w:rsidR="00FB43C0" w:rsidRPr="00FB43C0" w:rsidRDefault="00FB43C0" w:rsidP="00FB43C0">
      <w:pPr>
        <w:numPr>
          <w:ilvl w:val="0"/>
          <w:numId w:val="249"/>
        </w:numPr>
        <w:rPr>
          <w:rFonts w:cs="Times New Roman"/>
        </w:rPr>
      </w:pPr>
      <w:r w:rsidRPr="00FB43C0">
        <w:rPr>
          <w:rFonts w:cs="Times New Roman"/>
          <w:b/>
          <w:bCs/>
        </w:rPr>
        <w:t>Trello:</w:t>
      </w:r>
      <w:r w:rsidRPr="00FB43C0">
        <w:rPr>
          <w:rFonts w:cs="Times New Roman"/>
        </w:rPr>
        <w:t xml:space="preserve"> </w:t>
      </w:r>
    </w:p>
    <w:p w14:paraId="09AD1C2E" w14:textId="77777777" w:rsidR="00FB43C0" w:rsidRPr="00FB43C0" w:rsidRDefault="00FB43C0" w:rsidP="00FB43C0">
      <w:pPr>
        <w:numPr>
          <w:ilvl w:val="1"/>
          <w:numId w:val="249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Sử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dụng</w:t>
      </w:r>
      <w:proofErr w:type="spellEnd"/>
      <w:r w:rsidRPr="00FB43C0">
        <w:rPr>
          <w:rFonts w:cs="Times New Roman"/>
        </w:rPr>
        <w:t xml:space="preserve"> board Kanban </w:t>
      </w:r>
    </w:p>
    <w:p w14:paraId="511EB4D3" w14:textId="77777777" w:rsidR="00FB43C0" w:rsidRPr="00FB43C0" w:rsidRDefault="00FB43C0" w:rsidP="00FB43C0">
      <w:pPr>
        <w:numPr>
          <w:ilvl w:val="1"/>
          <w:numId w:val="249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Tạo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phân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công</w:t>
      </w:r>
      <w:proofErr w:type="spellEnd"/>
      <w:r w:rsidRPr="00FB43C0">
        <w:rPr>
          <w:rFonts w:cs="Times New Roman"/>
        </w:rPr>
        <w:t xml:space="preserve"> task </w:t>
      </w:r>
    </w:p>
    <w:p w14:paraId="220BF1A0" w14:textId="77777777" w:rsidR="00FB43C0" w:rsidRPr="00FB43C0" w:rsidRDefault="00FB43C0" w:rsidP="00FB43C0">
      <w:pPr>
        <w:numPr>
          <w:ilvl w:val="1"/>
          <w:numId w:val="249"/>
        </w:numPr>
        <w:rPr>
          <w:rFonts w:cs="Times New Roman"/>
        </w:rPr>
      </w:pPr>
      <w:r w:rsidRPr="00FB43C0">
        <w:rPr>
          <w:rFonts w:cs="Times New Roman"/>
        </w:rPr>
        <w:t xml:space="preserve">Theo </w:t>
      </w:r>
      <w:proofErr w:type="spellStart"/>
      <w:r w:rsidRPr="00FB43C0">
        <w:rPr>
          <w:rFonts w:cs="Times New Roman"/>
        </w:rPr>
        <w:t>dõi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tiến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độ</w:t>
      </w:r>
      <w:proofErr w:type="spellEnd"/>
      <w:r w:rsidRPr="00FB43C0">
        <w:rPr>
          <w:rFonts w:cs="Times New Roman"/>
        </w:rPr>
        <w:t xml:space="preserve"> sprint </w:t>
      </w:r>
    </w:p>
    <w:p w14:paraId="448056F8" w14:textId="1AE32357" w:rsidR="00FB43C0" w:rsidRPr="00FB43C0" w:rsidRDefault="00FB43C0" w:rsidP="00FB43C0">
      <w:pPr>
        <w:numPr>
          <w:ilvl w:val="1"/>
          <w:numId w:val="249"/>
        </w:numPr>
        <w:rPr>
          <w:rFonts w:cs="Times New Roman"/>
        </w:rPr>
      </w:pPr>
      <w:r w:rsidRPr="00FB43C0">
        <w:rPr>
          <w:rFonts w:cs="Times New Roman"/>
        </w:rPr>
        <w:t xml:space="preserve">Báo </w:t>
      </w:r>
      <w:proofErr w:type="spellStart"/>
      <w:r w:rsidRPr="00FB43C0">
        <w:rPr>
          <w:rFonts w:cs="Times New Roman"/>
        </w:rPr>
        <w:t>cáo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công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</w:p>
    <w:p w14:paraId="0A95533F" w14:textId="77777777" w:rsidR="00FB43C0" w:rsidRPr="00FB43C0" w:rsidRDefault="00FB43C0" w:rsidP="00FB43C0">
      <w:pPr>
        <w:rPr>
          <w:rFonts w:cs="Times New Roman"/>
          <w:b/>
          <w:bCs/>
        </w:rPr>
      </w:pPr>
      <w:proofErr w:type="spellStart"/>
      <w:r w:rsidRPr="00FB43C0">
        <w:rPr>
          <w:rFonts w:cs="Times New Roman"/>
          <w:b/>
          <w:bCs/>
        </w:rPr>
        <w:t>Môi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trường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phát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triển</w:t>
      </w:r>
      <w:proofErr w:type="spellEnd"/>
    </w:p>
    <w:p w14:paraId="348D5145" w14:textId="77777777" w:rsidR="00FB43C0" w:rsidRPr="00FB43C0" w:rsidRDefault="00FB43C0" w:rsidP="00FB43C0">
      <w:pPr>
        <w:numPr>
          <w:ilvl w:val="0"/>
          <w:numId w:val="250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Đảm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bảo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môi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trường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làm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đồng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nhất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giữa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thành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viên</w:t>
      </w:r>
      <w:proofErr w:type="spellEnd"/>
      <w:r w:rsidRPr="00FB43C0">
        <w:rPr>
          <w:rFonts w:cs="Times New Roman"/>
        </w:rPr>
        <w:t xml:space="preserve"> </w:t>
      </w:r>
    </w:p>
    <w:p w14:paraId="6A38A20E" w14:textId="78836B46" w:rsidR="00FB43C0" w:rsidRPr="00FB43C0" w:rsidRDefault="00FB43C0" w:rsidP="00FB43C0">
      <w:pPr>
        <w:numPr>
          <w:ilvl w:val="0"/>
          <w:numId w:val="250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Giúp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dễ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dàng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deploy ở </w:t>
      </w:r>
      <w:proofErr w:type="spellStart"/>
      <w:r w:rsidRPr="00FB43C0">
        <w:rPr>
          <w:rFonts w:cs="Times New Roman"/>
        </w:rPr>
        <w:t>nhiều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môi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trường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khác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nhau</w:t>
      </w:r>
      <w:proofErr w:type="spellEnd"/>
      <w:r w:rsidRPr="00FB43C0">
        <w:rPr>
          <w:rFonts w:cs="Times New Roman"/>
        </w:rPr>
        <w:t xml:space="preserve"> </w:t>
      </w:r>
    </w:p>
    <w:p w14:paraId="19ADE2A8" w14:textId="77777777" w:rsidR="00FB43C0" w:rsidRPr="00FB43C0" w:rsidRDefault="00FB43C0" w:rsidP="00FB43C0">
      <w:pPr>
        <w:rPr>
          <w:rFonts w:cs="Times New Roman"/>
          <w:b/>
          <w:bCs/>
        </w:rPr>
      </w:pPr>
      <w:proofErr w:type="spellStart"/>
      <w:r w:rsidRPr="00FB43C0">
        <w:rPr>
          <w:rFonts w:cs="Times New Roman"/>
          <w:b/>
          <w:bCs/>
        </w:rPr>
        <w:t>Thời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gian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làm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việc</w:t>
      </w:r>
      <w:proofErr w:type="spellEnd"/>
    </w:p>
    <w:p w14:paraId="3EDD0C44" w14:textId="77777777" w:rsidR="00FB43C0" w:rsidRPr="00FB43C0" w:rsidRDefault="00FB43C0" w:rsidP="00FB43C0">
      <w:pPr>
        <w:numPr>
          <w:ilvl w:val="0"/>
          <w:numId w:val="251"/>
        </w:numPr>
        <w:rPr>
          <w:rFonts w:cs="Times New Roman"/>
        </w:rPr>
      </w:pPr>
      <w:r w:rsidRPr="00FB43C0">
        <w:rPr>
          <w:rFonts w:cs="Times New Roman"/>
        </w:rPr>
        <w:t xml:space="preserve">Làm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linh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hoạt</w:t>
      </w:r>
      <w:proofErr w:type="spellEnd"/>
      <w:r w:rsidRPr="00FB43C0">
        <w:rPr>
          <w:rFonts w:cs="Times New Roman"/>
        </w:rPr>
        <w:t xml:space="preserve"> </w:t>
      </w:r>
    </w:p>
    <w:p w14:paraId="412C6040" w14:textId="77777777" w:rsidR="00FB43C0" w:rsidRPr="00FB43C0" w:rsidRDefault="00FB43C0" w:rsidP="00FB43C0">
      <w:pPr>
        <w:numPr>
          <w:ilvl w:val="0"/>
          <w:numId w:val="251"/>
        </w:numPr>
        <w:rPr>
          <w:rFonts w:cs="Times New Roman"/>
        </w:rPr>
      </w:pPr>
      <w:r w:rsidRPr="00FB43C0">
        <w:rPr>
          <w:rFonts w:cs="Times New Roman"/>
        </w:rPr>
        <w:t xml:space="preserve">Khung </w:t>
      </w:r>
      <w:proofErr w:type="spellStart"/>
      <w:r w:rsidRPr="00FB43C0">
        <w:rPr>
          <w:rFonts w:cs="Times New Roman"/>
        </w:rPr>
        <w:t>giờ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chính</w:t>
      </w:r>
      <w:proofErr w:type="spellEnd"/>
      <w:r w:rsidRPr="00FB43C0">
        <w:rPr>
          <w:rFonts w:cs="Times New Roman"/>
        </w:rPr>
        <w:t xml:space="preserve">: </w:t>
      </w:r>
    </w:p>
    <w:p w14:paraId="5E753F08" w14:textId="77777777" w:rsidR="00FB43C0" w:rsidRPr="00FB43C0" w:rsidRDefault="00FB43C0" w:rsidP="00FB43C0">
      <w:pPr>
        <w:numPr>
          <w:ilvl w:val="1"/>
          <w:numId w:val="251"/>
        </w:numPr>
        <w:rPr>
          <w:rFonts w:cs="Times New Roman"/>
        </w:rPr>
      </w:pPr>
      <w:r w:rsidRPr="00FB43C0">
        <w:rPr>
          <w:rFonts w:cs="Times New Roman"/>
        </w:rPr>
        <w:t xml:space="preserve">Sáng: 8h – 12h </w:t>
      </w:r>
    </w:p>
    <w:p w14:paraId="52FFF032" w14:textId="77777777" w:rsidR="00FB43C0" w:rsidRPr="00FB43C0" w:rsidRDefault="00FB43C0" w:rsidP="00FB43C0">
      <w:pPr>
        <w:numPr>
          <w:ilvl w:val="1"/>
          <w:numId w:val="251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Chiều</w:t>
      </w:r>
      <w:proofErr w:type="spellEnd"/>
      <w:r w:rsidRPr="00FB43C0">
        <w:rPr>
          <w:rFonts w:cs="Times New Roman"/>
        </w:rPr>
        <w:t xml:space="preserve">: 13h – 17h </w:t>
      </w:r>
    </w:p>
    <w:p w14:paraId="24EF482F" w14:textId="210946DD" w:rsidR="00FB43C0" w:rsidRPr="00FB43C0" w:rsidRDefault="00FB43C0" w:rsidP="00FB43C0">
      <w:pPr>
        <w:numPr>
          <w:ilvl w:val="0"/>
          <w:numId w:val="251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Ngày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nghỉ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nghỉ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phép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quản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trên</w:t>
      </w:r>
      <w:proofErr w:type="spellEnd"/>
      <w:r w:rsidRPr="00FB43C0">
        <w:rPr>
          <w:rFonts w:cs="Times New Roman"/>
        </w:rPr>
        <w:t xml:space="preserve"> Trello </w:t>
      </w:r>
    </w:p>
    <w:p w14:paraId="0AB1038D" w14:textId="77777777" w:rsidR="00FB43C0" w:rsidRPr="00FB43C0" w:rsidRDefault="00FB43C0" w:rsidP="00FB43C0">
      <w:pPr>
        <w:rPr>
          <w:rFonts w:cs="Times New Roman"/>
          <w:b/>
          <w:bCs/>
        </w:rPr>
      </w:pPr>
      <w:r w:rsidRPr="00FB43C0">
        <w:rPr>
          <w:rFonts w:cs="Times New Roman"/>
          <w:b/>
          <w:bCs/>
        </w:rPr>
        <w:t xml:space="preserve">Đào </w:t>
      </w:r>
      <w:proofErr w:type="spellStart"/>
      <w:r w:rsidRPr="00FB43C0">
        <w:rPr>
          <w:rFonts w:cs="Times New Roman"/>
          <w:b/>
          <w:bCs/>
        </w:rPr>
        <w:t>tạo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và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phát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triển</w:t>
      </w:r>
      <w:proofErr w:type="spellEnd"/>
    </w:p>
    <w:p w14:paraId="43E1EED8" w14:textId="77777777" w:rsidR="00FB43C0" w:rsidRPr="00FB43C0" w:rsidRDefault="00FB43C0" w:rsidP="00FB43C0">
      <w:pPr>
        <w:numPr>
          <w:ilvl w:val="0"/>
          <w:numId w:val="252"/>
        </w:numPr>
        <w:rPr>
          <w:rFonts w:cs="Times New Roman"/>
        </w:rPr>
      </w:pPr>
      <w:r w:rsidRPr="00FB43C0">
        <w:rPr>
          <w:rFonts w:cs="Times New Roman"/>
          <w:b/>
          <w:bCs/>
        </w:rPr>
        <w:t xml:space="preserve">Workshop / Webinar </w:t>
      </w:r>
      <w:proofErr w:type="spellStart"/>
      <w:r w:rsidRPr="00FB43C0">
        <w:rPr>
          <w:rFonts w:cs="Times New Roman"/>
          <w:b/>
          <w:bCs/>
        </w:rPr>
        <w:t>hàng</w:t>
      </w:r>
      <w:proofErr w:type="spellEnd"/>
      <w:r w:rsidRPr="00FB43C0">
        <w:rPr>
          <w:rFonts w:cs="Times New Roman"/>
          <w:b/>
          <w:bCs/>
        </w:rPr>
        <w:t xml:space="preserve"> </w:t>
      </w:r>
      <w:proofErr w:type="spellStart"/>
      <w:r w:rsidRPr="00FB43C0">
        <w:rPr>
          <w:rFonts w:cs="Times New Roman"/>
          <w:b/>
          <w:bCs/>
        </w:rPr>
        <w:t>tháng</w:t>
      </w:r>
      <w:proofErr w:type="spellEnd"/>
      <w:r w:rsidRPr="00FB43C0">
        <w:rPr>
          <w:rFonts w:cs="Times New Roman"/>
          <w:b/>
          <w:bCs/>
        </w:rPr>
        <w:t>:</w:t>
      </w:r>
      <w:r w:rsidRPr="00FB43C0">
        <w:rPr>
          <w:rFonts w:cs="Times New Roman"/>
        </w:rPr>
        <w:t xml:space="preserve"> </w:t>
      </w:r>
    </w:p>
    <w:p w14:paraId="4D94BE44" w14:textId="77777777" w:rsidR="00FB43C0" w:rsidRPr="00FB43C0" w:rsidRDefault="00FB43C0" w:rsidP="00FB43C0">
      <w:pPr>
        <w:numPr>
          <w:ilvl w:val="1"/>
          <w:numId w:val="252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Tổ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chức</w:t>
      </w:r>
      <w:proofErr w:type="spellEnd"/>
      <w:r w:rsidRPr="00FB43C0">
        <w:rPr>
          <w:rFonts w:cs="Times New Roman"/>
        </w:rPr>
        <w:t xml:space="preserve"> qua Google Meet </w:t>
      </w:r>
    </w:p>
    <w:p w14:paraId="5E5422D3" w14:textId="77777777" w:rsidR="00FB43C0" w:rsidRPr="00FB43C0" w:rsidRDefault="00FB43C0" w:rsidP="00FB43C0">
      <w:pPr>
        <w:numPr>
          <w:ilvl w:val="1"/>
          <w:numId w:val="252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Nội</w:t>
      </w:r>
      <w:proofErr w:type="spellEnd"/>
      <w:r w:rsidRPr="00FB43C0">
        <w:rPr>
          <w:rFonts w:cs="Times New Roman"/>
        </w:rPr>
        <w:t xml:space="preserve"> dung: </w:t>
      </w:r>
      <w:proofErr w:type="spellStart"/>
      <w:r w:rsidRPr="00FB43C0">
        <w:rPr>
          <w:rFonts w:cs="Times New Roman"/>
        </w:rPr>
        <w:t>công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nghệ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mới</w:t>
      </w:r>
      <w:proofErr w:type="spellEnd"/>
      <w:r w:rsidRPr="00FB43C0">
        <w:rPr>
          <w:rFonts w:cs="Times New Roman"/>
        </w:rPr>
        <w:t xml:space="preserve">, best practices, </w:t>
      </w:r>
      <w:proofErr w:type="spellStart"/>
      <w:r w:rsidRPr="00FB43C0">
        <w:rPr>
          <w:rFonts w:cs="Times New Roman"/>
        </w:rPr>
        <w:t>kỹ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mềm</w:t>
      </w:r>
      <w:proofErr w:type="spellEnd"/>
      <w:r w:rsidRPr="00FB43C0">
        <w:rPr>
          <w:rFonts w:cs="Times New Roman"/>
        </w:rPr>
        <w:t xml:space="preserve"> </w:t>
      </w:r>
    </w:p>
    <w:p w14:paraId="5CC8D69C" w14:textId="77777777" w:rsidR="00FB43C0" w:rsidRPr="00FB43C0" w:rsidRDefault="00FB43C0" w:rsidP="00FB43C0">
      <w:pPr>
        <w:numPr>
          <w:ilvl w:val="0"/>
          <w:numId w:val="252"/>
        </w:numPr>
        <w:rPr>
          <w:rFonts w:cs="Times New Roman"/>
        </w:rPr>
      </w:pPr>
      <w:r w:rsidRPr="00FB43C0">
        <w:rPr>
          <w:rFonts w:cs="Times New Roman"/>
          <w:b/>
          <w:bCs/>
        </w:rPr>
        <w:t>Mentoring:</w:t>
      </w:r>
      <w:r w:rsidRPr="00FB43C0">
        <w:rPr>
          <w:rFonts w:cs="Times New Roman"/>
        </w:rPr>
        <w:t xml:space="preserve"> </w:t>
      </w:r>
    </w:p>
    <w:p w14:paraId="1FDE1656" w14:textId="77777777" w:rsidR="00FB43C0" w:rsidRPr="00FB43C0" w:rsidRDefault="00FB43C0" w:rsidP="00FB43C0">
      <w:pPr>
        <w:numPr>
          <w:ilvl w:val="1"/>
          <w:numId w:val="252"/>
        </w:numPr>
        <w:rPr>
          <w:rFonts w:cs="Times New Roman"/>
        </w:rPr>
      </w:pPr>
      <w:proofErr w:type="spellStart"/>
      <w:r w:rsidRPr="00FB43C0">
        <w:rPr>
          <w:rFonts w:cs="Times New Roman"/>
        </w:rPr>
        <w:t>Mỗi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thành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có</w:t>
      </w:r>
      <w:proofErr w:type="spellEnd"/>
      <w:r w:rsidRPr="00FB43C0">
        <w:rPr>
          <w:rFonts w:cs="Times New Roman"/>
        </w:rPr>
        <w:t xml:space="preserve"> mentor </w:t>
      </w:r>
      <w:proofErr w:type="spellStart"/>
      <w:r w:rsidRPr="00FB43C0">
        <w:rPr>
          <w:rFonts w:cs="Times New Roman"/>
        </w:rPr>
        <w:t>riêng</w:t>
      </w:r>
      <w:proofErr w:type="spellEnd"/>
      <w:r w:rsidRPr="00FB43C0">
        <w:rPr>
          <w:rFonts w:cs="Times New Roman"/>
        </w:rPr>
        <w:t xml:space="preserve"> </w:t>
      </w:r>
    </w:p>
    <w:p w14:paraId="260B97CB" w14:textId="314F4403" w:rsidR="00FB43C0" w:rsidRPr="00FB43C0" w:rsidRDefault="00FB43C0" w:rsidP="00FB43C0">
      <w:pPr>
        <w:numPr>
          <w:ilvl w:val="1"/>
          <w:numId w:val="252"/>
        </w:numPr>
        <w:rPr>
          <w:rFonts w:cs="Times New Roman"/>
        </w:rPr>
      </w:pPr>
      <w:proofErr w:type="spellStart"/>
      <w:r w:rsidRPr="00FB43C0">
        <w:rPr>
          <w:rFonts w:cs="Times New Roman"/>
        </w:rPr>
        <w:lastRenderedPageBreak/>
        <w:t>Họp</w:t>
      </w:r>
      <w:proofErr w:type="spellEnd"/>
      <w:r w:rsidRPr="00FB43C0">
        <w:rPr>
          <w:rFonts w:cs="Times New Roman"/>
        </w:rPr>
        <w:t xml:space="preserve"> qua video call </w:t>
      </w:r>
      <w:proofErr w:type="spellStart"/>
      <w:r w:rsidRPr="00FB43C0">
        <w:rPr>
          <w:rFonts w:cs="Times New Roman"/>
        </w:rPr>
        <w:t>để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hỗ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trợ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định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hướng</w:t>
      </w:r>
      <w:proofErr w:type="spellEnd"/>
      <w:r w:rsidRPr="00FB43C0">
        <w:rPr>
          <w:rFonts w:cs="Times New Roman"/>
        </w:rPr>
        <w:t xml:space="preserve"> </w:t>
      </w:r>
    </w:p>
    <w:p w14:paraId="3ED99684" w14:textId="5C527F84" w:rsidR="00BA3E1D" w:rsidRPr="00BA3E1D" w:rsidRDefault="00BA3E1D" w:rsidP="00BA3E1D">
      <w:pPr>
        <w:rPr>
          <w:rFonts w:cs="Times New Roman"/>
        </w:rPr>
      </w:pPr>
    </w:p>
    <w:p w14:paraId="3C700E42" w14:textId="77777777" w:rsidR="00BA3E1D" w:rsidRPr="00D75C08" w:rsidRDefault="00BA3E1D" w:rsidP="00BA3E1D">
      <w:pPr>
        <w:pStyle w:val="Heading2"/>
        <w:rPr>
          <w:rFonts w:ascii="Times New Roman" w:hAnsi="Times New Roman" w:cs="Times New Roman"/>
          <w:color w:val="auto"/>
        </w:rPr>
      </w:pPr>
      <w:bookmarkStart w:id="16" w:name="_Toc226220853"/>
      <w:bookmarkStart w:id="17" w:name="_Toc226220980"/>
      <w:bookmarkStart w:id="18" w:name="_Toc226221233"/>
      <w:bookmarkStart w:id="19" w:name="_Toc226223973"/>
      <w:r w:rsidRPr="00D75C08">
        <w:rPr>
          <w:rFonts w:ascii="Times New Roman" w:hAnsi="Times New Roman" w:cs="Times New Roman"/>
          <w:color w:val="auto"/>
        </w:rPr>
        <w:t xml:space="preserve">1.4 Các </w:t>
      </w:r>
      <w:proofErr w:type="spellStart"/>
      <w:r w:rsidRPr="00D75C08">
        <w:rPr>
          <w:rFonts w:ascii="Times New Roman" w:hAnsi="Times New Roman" w:cs="Times New Roman"/>
          <w:color w:val="auto"/>
        </w:rPr>
        <w:t>quy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trình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làm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việc</w:t>
      </w:r>
      <w:bookmarkEnd w:id="16"/>
      <w:bookmarkEnd w:id="17"/>
      <w:bookmarkEnd w:id="18"/>
      <w:bookmarkEnd w:id="19"/>
      <w:proofErr w:type="spellEnd"/>
    </w:p>
    <w:p w14:paraId="31DFDEAE" w14:textId="77777777" w:rsidR="00BA3E1D" w:rsidRPr="00BA3E1D" w:rsidRDefault="00BA3E1D" w:rsidP="00BA3E1D">
      <w:pPr>
        <w:rPr>
          <w:rFonts w:cs="Times New Roman"/>
        </w:rPr>
      </w:pPr>
      <w:r w:rsidRPr="00BA3E1D">
        <w:rPr>
          <w:rFonts w:cs="Times New Roman"/>
        </w:rPr>
        <w:t xml:space="preserve">Công ty </w:t>
      </w:r>
      <w:proofErr w:type="spellStart"/>
      <w:r w:rsidRPr="00BA3E1D">
        <w:rPr>
          <w:rFonts w:cs="Times New Roman"/>
        </w:rPr>
        <w:t>áp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dụng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quy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trình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phát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triển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phần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mềm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theo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chuẩn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quốc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tế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các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giai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đoạn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chính</w:t>
      </w:r>
      <w:proofErr w:type="spellEnd"/>
      <w:r w:rsidRPr="00BA3E1D">
        <w:rPr>
          <w:rFonts w:cs="Times New Roman"/>
        </w:rPr>
        <w:t>:</w:t>
      </w:r>
    </w:p>
    <w:p w14:paraId="746E97D8" w14:textId="77777777" w:rsidR="00BA3E1D" w:rsidRPr="00D75C08" w:rsidRDefault="00BA3E1D" w:rsidP="00BA3E1D">
      <w:pPr>
        <w:pStyle w:val="Heading3"/>
        <w:rPr>
          <w:rFonts w:ascii="Times New Roman" w:hAnsi="Times New Roman" w:cs="Times New Roman"/>
          <w:color w:val="auto"/>
        </w:rPr>
      </w:pPr>
      <w:bookmarkStart w:id="20" w:name="_Toc226220854"/>
      <w:bookmarkStart w:id="21" w:name="_Toc226220981"/>
      <w:bookmarkStart w:id="22" w:name="_Toc226221234"/>
      <w:bookmarkStart w:id="23" w:name="_Toc226223974"/>
      <w:r w:rsidRPr="00D75C08">
        <w:rPr>
          <w:rFonts w:ascii="Times New Roman" w:hAnsi="Times New Roman" w:cs="Times New Roman"/>
          <w:color w:val="auto"/>
        </w:rPr>
        <w:t xml:space="preserve">1.4.1 </w:t>
      </w:r>
      <w:proofErr w:type="spellStart"/>
      <w:r w:rsidRPr="00D75C08">
        <w:rPr>
          <w:rFonts w:ascii="Times New Roman" w:hAnsi="Times New Roman" w:cs="Times New Roman"/>
          <w:color w:val="auto"/>
        </w:rPr>
        <w:t>Đề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xuất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dự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án</w:t>
      </w:r>
      <w:bookmarkEnd w:id="20"/>
      <w:bookmarkEnd w:id="21"/>
      <w:bookmarkEnd w:id="22"/>
      <w:bookmarkEnd w:id="23"/>
      <w:proofErr w:type="spellEnd"/>
    </w:p>
    <w:p w14:paraId="51C4231E" w14:textId="77777777" w:rsidR="00BA3E1D" w:rsidRPr="00BA3E1D" w:rsidRDefault="00BA3E1D" w:rsidP="001754B5">
      <w:pPr>
        <w:ind w:firstLine="720"/>
        <w:rPr>
          <w:rFonts w:cs="Times New Roman"/>
        </w:rPr>
      </w:pPr>
      <w:r w:rsidRPr="00BA3E1D">
        <w:rPr>
          <w:rFonts w:cs="Times New Roman"/>
        </w:rPr>
        <w:t xml:space="preserve">Thành </w:t>
      </w:r>
      <w:proofErr w:type="spellStart"/>
      <w:r w:rsidRPr="00BA3E1D">
        <w:rPr>
          <w:rFonts w:cs="Times New Roman"/>
        </w:rPr>
        <w:t>viên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đưa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ra</w:t>
      </w:r>
      <w:proofErr w:type="spellEnd"/>
      <w:r w:rsidRPr="00BA3E1D">
        <w:rPr>
          <w:rFonts w:cs="Times New Roman"/>
        </w:rPr>
        <w:t xml:space="preserve"> ý </w:t>
      </w:r>
      <w:proofErr w:type="spellStart"/>
      <w:r w:rsidRPr="00BA3E1D">
        <w:rPr>
          <w:rFonts w:cs="Times New Roman"/>
        </w:rPr>
        <w:t>tưởng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dự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án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hoặc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tính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năng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mới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trên</w:t>
      </w:r>
      <w:proofErr w:type="spellEnd"/>
      <w:r w:rsidRPr="00BA3E1D">
        <w:rPr>
          <w:rFonts w:cs="Times New Roman"/>
        </w:rPr>
        <w:t xml:space="preserve"> Trello (</w:t>
      </w:r>
      <w:proofErr w:type="spellStart"/>
      <w:r w:rsidRPr="00BA3E1D">
        <w:rPr>
          <w:rFonts w:cs="Times New Roman"/>
        </w:rPr>
        <w:t>thẻ</w:t>
      </w:r>
      <w:proofErr w:type="spellEnd"/>
      <w:r w:rsidRPr="00BA3E1D">
        <w:rPr>
          <w:rFonts w:cs="Times New Roman"/>
        </w:rPr>
        <w:t xml:space="preserve"> "Idea"). </w:t>
      </w:r>
      <w:proofErr w:type="spellStart"/>
      <w:r w:rsidRPr="00BA3E1D">
        <w:rPr>
          <w:rFonts w:cs="Times New Roman"/>
        </w:rPr>
        <w:t>Trưởng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nhóm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xem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xét</w:t>
      </w:r>
      <w:proofErr w:type="spellEnd"/>
      <w:r w:rsidRPr="00BA3E1D">
        <w:rPr>
          <w:rFonts w:cs="Times New Roman"/>
        </w:rPr>
        <w:t xml:space="preserve">, </w:t>
      </w:r>
      <w:proofErr w:type="spellStart"/>
      <w:r w:rsidRPr="00BA3E1D">
        <w:rPr>
          <w:rFonts w:cs="Times New Roman"/>
        </w:rPr>
        <w:t>bổ</w:t>
      </w:r>
      <w:proofErr w:type="spellEnd"/>
      <w:r w:rsidRPr="00BA3E1D">
        <w:rPr>
          <w:rFonts w:cs="Times New Roman"/>
        </w:rPr>
        <w:t xml:space="preserve"> sung </w:t>
      </w:r>
      <w:proofErr w:type="spellStart"/>
      <w:r w:rsidRPr="00BA3E1D">
        <w:rPr>
          <w:rFonts w:cs="Times New Roman"/>
        </w:rPr>
        <w:t>thông</w:t>
      </w:r>
      <w:proofErr w:type="spellEnd"/>
      <w:r w:rsidRPr="00BA3E1D">
        <w:rPr>
          <w:rFonts w:cs="Times New Roman"/>
        </w:rPr>
        <w:t xml:space="preserve"> tin chi </w:t>
      </w:r>
      <w:proofErr w:type="spellStart"/>
      <w:r w:rsidRPr="00BA3E1D">
        <w:rPr>
          <w:rFonts w:cs="Times New Roman"/>
        </w:rPr>
        <w:t>tiết</w:t>
      </w:r>
      <w:proofErr w:type="spellEnd"/>
      <w:r w:rsidRPr="00BA3E1D">
        <w:rPr>
          <w:rFonts w:cs="Times New Roman"/>
        </w:rPr>
        <w:t xml:space="preserve"> (</w:t>
      </w:r>
      <w:proofErr w:type="spellStart"/>
      <w:r w:rsidRPr="00BA3E1D">
        <w:rPr>
          <w:rFonts w:cs="Times New Roman"/>
        </w:rPr>
        <w:t>mục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tiêu</w:t>
      </w:r>
      <w:proofErr w:type="spellEnd"/>
      <w:r w:rsidRPr="00BA3E1D">
        <w:rPr>
          <w:rFonts w:cs="Times New Roman"/>
        </w:rPr>
        <w:t xml:space="preserve">, </w:t>
      </w:r>
      <w:proofErr w:type="spellStart"/>
      <w:r w:rsidRPr="00BA3E1D">
        <w:rPr>
          <w:rFonts w:cs="Times New Roman"/>
        </w:rPr>
        <w:t>phạm</w:t>
      </w:r>
      <w:proofErr w:type="spellEnd"/>
      <w:r w:rsidRPr="00BA3E1D">
        <w:rPr>
          <w:rFonts w:cs="Times New Roman"/>
        </w:rPr>
        <w:t xml:space="preserve"> vi, </w:t>
      </w:r>
      <w:proofErr w:type="spellStart"/>
      <w:r w:rsidRPr="00BA3E1D">
        <w:rPr>
          <w:rFonts w:cs="Times New Roman"/>
        </w:rPr>
        <w:t>lợi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ích</w:t>
      </w:r>
      <w:proofErr w:type="spellEnd"/>
      <w:r w:rsidRPr="00BA3E1D">
        <w:rPr>
          <w:rFonts w:cs="Times New Roman"/>
        </w:rPr>
        <w:t xml:space="preserve">). </w:t>
      </w:r>
      <w:proofErr w:type="spellStart"/>
      <w:r w:rsidRPr="00BA3E1D">
        <w:rPr>
          <w:rFonts w:cs="Times New Roman"/>
        </w:rPr>
        <w:t>Đánh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giá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tính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khả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ưu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tiên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trong</w:t>
      </w:r>
      <w:proofErr w:type="spellEnd"/>
      <w:r w:rsidRPr="00BA3E1D">
        <w:rPr>
          <w:rFonts w:cs="Times New Roman"/>
        </w:rPr>
        <w:t xml:space="preserve"> Sprint Planning (Google Meet). Khi </w:t>
      </w:r>
      <w:proofErr w:type="spellStart"/>
      <w:r w:rsidRPr="00BA3E1D">
        <w:rPr>
          <w:rFonts w:cs="Times New Roman"/>
        </w:rPr>
        <w:t>được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phê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duyệt</w:t>
      </w:r>
      <w:proofErr w:type="spellEnd"/>
      <w:r w:rsidRPr="00BA3E1D">
        <w:rPr>
          <w:rFonts w:cs="Times New Roman"/>
        </w:rPr>
        <w:t xml:space="preserve">, </w:t>
      </w:r>
      <w:proofErr w:type="spellStart"/>
      <w:r w:rsidRPr="00BA3E1D">
        <w:rPr>
          <w:rFonts w:cs="Times New Roman"/>
        </w:rPr>
        <w:t>thẻ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chuyển</w:t>
      </w:r>
      <w:proofErr w:type="spellEnd"/>
      <w:r w:rsidRPr="00BA3E1D">
        <w:rPr>
          <w:rFonts w:cs="Times New Roman"/>
        </w:rPr>
        <w:t xml:space="preserve"> sang </w:t>
      </w:r>
      <w:proofErr w:type="spellStart"/>
      <w:r w:rsidRPr="00BA3E1D">
        <w:rPr>
          <w:rFonts w:cs="Times New Roman"/>
        </w:rPr>
        <w:t>cột</w:t>
      </w:r>
      <w:proofErr w:type="spellEnd"/>
      <w:r w:rsidRPr="00BA3E1D">
        <w:rPr>
          <w:rFonts w:cs="Times New Roman"/>
        </w:rPr>
        <w:t xml:space="preserve"> "Backlog"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gán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nhãn</w:t>
      </w:r>
      <w:proofErr w:type="spellEnd"/>
      <w:r w:rsidRPr="00BA3E1D">
        <w:rPr>
          <w:rFonts w:cs="Times New Roman"/>
        </w:rPr>
        <w:t xml:space="preserve"> Priority </w:t>
      </w:r>
      <w:proofErr w:type="spellStart"/>
      <w:r w:rsidRPr="00BA3E1D">
        <w:rPr>
          <w:rFonts w:cs="Times New Roman"/>
        </w:rPr>
        <w:t>tương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ứng</w:t>
      </w:r>
      <w:proofErr w:type="spellEnd"/>
      <w:r w:rsidRPr="00BA3E1D">
        <w:rPr>
          <w:rFonts w:cs="Times New Roman"/>
        </w:rPr>
        <w:t>.</w:t>
      </w:r>
    </w:p>
    <w:p w14:paraId="6C84143B" w14:textId="77777777" w:rsidR="00BA3E1D" w:rsidRPr="00D75C08" w:rsidRDefault="00BA3E1D" w:rsidP="00BA3E1D">
      <w:pPr>
        <w:pStyle w:val="Heading3"/>
        <w:rPr>
          <w:rFonts w:ascii="Times New Roman" w:hAnsi="Times New Roman" w:cs="Times New Roman"/>
          <w:color w:val="auto"/>
        </w:rPr>
      </w:pPr>
      <w:bookmarkStart w:id="24" w:name="_Toc226220855"/>
      <w:bookmarkStart w:id="25" w:name="_Toc226220982"/>
      <w:bookmarkStart w:id="26" w:name="_Toc226221235"/>
      <w:bookmarkStart w:id="27" w:name="_Toc226223975"/>
      <w:r w:rsidRPr="00D75C08">
        <w:rPr>
          <w:rFonts w:ascii="Times New Roman" w:hAnsi="Times New Roman" w:cs="Times New Roman"/>
          <w:color w:val="auto"/>
        </w:rPr>
        <w:t xml:space="preserve">1.4.2 </w:t>
      </w:r>
      <w:proofErr w:type="spellStart"/>
      <w:r w:rsidRPr="00D75C08">
        <w:rPr>
          <w:rFonts w:ascii="Times New Roman" w:hAnsi="Times New Roman" w:cs="Times New Roman"/>
          <w:color w:val="auto"/>
        </w:rPr>
        <w:t>Thiết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kế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và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xây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dựng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hệ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thống</w:t>
      </w:r>
      <w:proofErr w:type="spellEnd"/>
      <w:r w:rsidRPr="00D75C08">
        <w:rPr>
          <w:rFonts w:ascii="Times New Roman" w:hAnsi="Times New Roman" w:cs="Times New Roman"/>
          <w:color w:val="auto"/>
        </w:rPr>
        <w:t>:</w:t>
      </w:r>
      <w:bookmarkEnd w:id="24"/>
      <w:bookmarkEnd w:id="25"/>
      <w:bookmarkEnd w:id="26"/>
      <w:bookmarkEnd w:id="27"/>
    </w:p>
    <w:p w14:paraId="22090F93" w14:textId="77777777" w:rsidR="00BA3E1D" w:rsidRPr="00BA3E1D" w:rsidRDefault="00BA3E1D" w:rsidP="00BA3E1D">
      <w:pPr>
        <w:numPr>
          <w:ilvl w:val="0"/>
          <w:numId w:val="209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Thiết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kế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kiến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trúc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hệ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thống</w:t>
      </w:r>
      <w:proofErr w:type="spellEnd"/>
    </w:p>
    <w:p w14:paraId="50A742DB" w14:textId="77777777" w:rsidR="00BA3E1D" w:rsidRPr="00BA3E1D" w:rsidRDefault="00BA3E1D" w:rsidP="00BA3E1D">
      <w:pPr>
        <w:numPr>
          <w:ilvl w:val="0"/>
          <w:numId w:val="209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Phát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triển</w:t>
      </w:r>
      <w:proofErr w:type="spellEnd"/>
      <w:r w:rsidRPr="00BA3E1D">
        <w:rPr>
          <w:rFonts w:cs="Times New Roman"/>
        </w:rPr>
        <w:t xml:space="preserve"> frontend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backend</w:t>
      </w:r>
    </w:p>
    <w:p w14:paraId="3BBCBE33" w14:textId="77777777" w:rsidR="00BA3E1D" w:rsidRPr="00BA3E1D" w:rsidRDefault="00BA3E1D" w:rsidP="00BA3E1D">
      <w:pPr>
        <w:numPr>
          <w:ilvl w:val="0"/>
          <w:numId w:val="209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Tích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hợp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testing</w:t>
      </w:r>
    </w:p>
    <w:p w14:paraId="52D980EB" w14:textId="77777777" w:rsidR="00BA3E1D" w:rsidRPr="00D75C08" w:rsidRDefault="00BA3E1D" w:rsidP="00BA3E1D">
      <w:pPr>
        <w:pStyle w:val="Heading3"/>
        <w:rPr>
          <w:rFonts w:ascii="Times New Roman" w:hAnsi="Times New Roman" w:cs="Times New Roman"/>
          <w:color w:val="auto"/>
        </w:rPr>
      </w:pPr>
      <w:bookmarkStart w:id="28" w:name="_Toc226220856"/>
      <w:bookmarkStart w:id="29" w:name="_Toc226220983"/>
      <w:bookmarkStart w:id="30" w:name="_Toc226221236"/>
      <w:bookmarkStart w:id="31" w:name="_Toc226223976"/>
      <w:r w:rsidRPr="00D75C08">
        <w:rPr>
          <w:rFonts w:ascii="Times New Roman" w:hAnsi="Times New Roman" w:cs="Times New Roman"/>
          <w:color w:val="auto"/>
        </w:rPr>
        <w:t xml:space="preserve">1.4.3 </w:t>
      </w:r>
      <w:proofErr w:type="spellStart"/>
      <w:r w:rsidRPr="00D75C08">
        <w:rPr>
          <w:rFonts w:ascii="Times New Roman" w:hAnsi="Times New Roman" w:cs="Times New Roman"/>
          <w:color w:val="auto"/>
        </w:rPr>
        <w:t>Triển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khai </w:t>
      </w:r>
      <w:proofErr w:type="spellStart"/>
      <w:r w:rsidRPr="00D75C08">
        <w:rPr>
          <w:rFonts w:ascii="Times New Roman" w:hAnsi="Times New Roman" w:cs="Times New Roman"/>
          <w:color w:val="auto"/>
        </w:rPr>
        <w:t>chiến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dịch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truyền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thông</w:t>
      </w:r>
      <w:proofErr w:type="spellEnd"/>
      <w:r w:rsidRPr="00D75C08">
        <w:rPr>
          <w:rFonts w:ascii="Times New Roman" w:hAnsi="Times New Roman" w:cs="Times New Roman"/>
          <w:color w:val="auto"/>
        </w:rPr>
        <w:t>:</w:t>
      </w:r>
      <w:bookmarkEnd w:id="28"/>
      <w:bookmarkEnd w:id="29"/>
      <w:bookmarkEnd w:id="30"/>
      <w:bookmarkEnd w:id="31"/>
    </w:p>
    <w:p w14:paraId="7D33A1C4" w14:textId="77777777" w:rsidR="00BA3E1D" w:rsidRPr="00BA3E1D" w:rsidRDefault="00BA3E1D" w:rsidP="00BA3E1D">
      <w:pPr>
        <w:numPr>
          <w:ilvl w:val="0"/>
          <w:numId w:val="210"/>
        </w:numPr>
        <w:rPr>
          <w:rFonts w:cs="Times New Roman"/>
        </w:rPr>
      </w:pPr>
      <w:r w:rsidRPr="00BA3E1D">
        <w:rPr>
          <w:rFonts w:cs="Times New Roman"/>
        </w:rPr>
        <w:t xml:space="preserve">Quảng </w:t>
      </w:r>
      <w:proofErr w:type="spellStart"/>
      <w:r w:rsidRPr="00BA3E1D">
        <w:rPr>
          <w:rFonts w:cs="Times New Roman"/>
        </w:rPr>
        <w:t>bá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sản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phẩm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trên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các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kênh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số</w:t>
      </w:r>
      <w:proofErr w:type="spellEnd"/>
    </w:p>
    <w:p w14:paraId="40D1D9B5" w14:textId="77777777" w:rsidR="00BA3E1D" w:rsidRPr="00BA3E1D" w:rsidRDefault="00BA3E1D" w:rsidP="00BA3E1D">
      <w:pPr>
        <w:numPr>
          <w:ilvl w:val="0"/>
          <w:numId w:val="210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Tổ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chức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sự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kiện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ra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mắt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sản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phẩm</w:t>
      </w:r>
      <w:proofErr w:type="spellEnd"/>
    </w:p>
    <w:p w14:paraId="4D99D82F" w14:textId="77777777" w:rsidR="00BA3E1D" w:rsidRPr="00D75C08" w:rsidRDefault="00BA3E1D" w:rsidP="00BA3E1D">
      <w:pPr>
        <w:pStyle w:val="Heading3"/>
        <w:rPr>
          <w:rFonts w:ascii="Times New Roman" w:hAnsi="Times New Roman" w:cs="Times New Roman"/>
          <w:color w:val="auto"/>
        </w:rPr>
      </w:pPr>
      <w:bookmarkStart w:id="32" w:name="_Toc226220857"/>
      <w:bookmarkStart w:id="33" w:name="_Toc226220984"/>
      <w:bookmarkStart w:id="34" w:name="_Toc226221237"/>
      <w:bookmarkStart w:id="35" w:name="_Toc226223977"/>
      <w:r w:rsidRPr="00D75C08">
        <w:rPr>
          <w:rFonts w:ascii="Times New Roman" w:hAnsi="Times New Roman" w:cs="Times New Roman"/>
          <w:color w:val="auto"/>
        </w:rPr>
        <w:t xml:space="preserve">1.4.4 Đào </w:t>
      </w:r>
      <w:proofErr w:type="spellStart"/>
      <w:r w:rsidRPr="00D75C08">
        <w:rPr>
          <w:rFonts w:ascii="Times New Roman" w:hAnsi="Times New Roman" w:cs="Times New Roman"/>
          <w:color w:val="auto"/>
        </w:rPr>
        <w:t>tạo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và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hỗ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trợ</w:t>
      </w:r>
      <w:proofErr w:type="spellEnd"/>
      <w:r w:rsidRPr="00D75C08">
        <w:rPr>
          <w:rFonts w:ascii="Times New Roman" w:hAnsi="Times New Roman" w:cs="Times New Roman"/>
          <w:color w:val="auto"/>
        </w:rPr>
        <w:t>:</w:t>
      </w:r>
      <w:bookmarkEnd w:id="32"/>
      <w:bookmarkEnd w:id="33"/>
      <w:bookmarkEnd w:id="34"/>
      <w:bookmarkEnd w:id="35"/>
    </w:p>
    <w:p w14:paraId="22075E57" w14:textId="77777777" w:rsidR="00BA3E1D" w:rsidRPr="00BA3E1D" w:rsidRDefault="00BA3E1D" w:rsidP="00BA3E1D">
      <w:pPr>
        <w:numPr>
          <w:ilvl w:val="0"/>
          <w:numId w:val="211"/>
        </w:numPr>
        <w:rPr>
          <w:rFonts w:cs="Times New Roman"/>
        </w:rPr>
      </w:pPr>
      <w:r w:rsidRPr="00BA3E1D">
        <w:rPr>
          <w:rFonts w:cs="Times New Roman"/>
        </w:rPr>
        <w:t xml:space="preserve">Đào </w:t>
      </w:r>
      <w:proofErr w:type="spellStart"/>
      <w:r w:rsidRPr="00BA3E1D">
        <w:rPr>
          <w:rFonts w:cs="Times New Roman"/>
        </w:rPr>
        <w:t>tạo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người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dùng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cuối</w:t>
      </w:r>
      <w:proofErr w:type="spellEnd"/>
    </w:p>
    <w:p w14:paraId="0FBAEC3A" w14:textId="77777777" w:rsidR="00BA3E1D" w:rsidRPr="00BA3E1D" w:rsidRDefault="00BA3E1D" w:rsidP="00BA3E1D">
      <w:pPr>
        <w:numPr>
          <w:ilvl w:val="0"/>
          <w:numId w:val="211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Hỗ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trợ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kỹ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thuật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sau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triển</w:t>
      </w:r>
      <w:proofErr w:type="spellEnd"/>
      <w:r w:rsidRPr="00BA3E1D">
        <w:rPr>
          <w:rFonts w:cs="Times New Roman"/>
        </w:rPr>
        <w:t xml:space="preserve"> khai</w:t>
      </w:r>
    </w:p>
    <w:p w14:paraId="11051E87" w14:textId="77777777" w:rsidR="00BA3E1D" w:rsidRPr="00D75C08" w:rsidRDefault="00BA3E1D" w:rsidP="00BA3E1D">
      <w:pPr>
        <w:pStyle w:val="Heading3"/>
        <w:rPr>
          <w:rFonts w:ascii="Times New Roman" w:hAnsi="Times New Roman" w:cs="Times New Roman"/>
          <w:color w:val="auto"/>
        </w:rPr>
      </w:pPr>
      <w:bookmarkStart w:id="36" w:name="_Toc226220858"/>
      <w:bookmarkStart w:id="37" w:name="_Toc226220985"/>
      <w:bookmarkStart w:id="38" w:name="_Toc226221238"/>
      <w:bookmarkStart w:id="39" w:name="_Toc226223978"/>
      <w:r w:rsidRPr="00D75C08">
        <w:rPr>
          <w:rFonts w:ascii="Times New Roman" w:hAnsi="Times New Roman" w:cs="Times New Roman"/>
          <w:color w:val="auto"/>
        </w:rPr>
        <w:t xml:space="preserve">1.4.5 </w:t>
      </w:r>
      <w:proofErr w:type="spellStart"/>
      <w:r w:rsidRPr="00D75C08">
        <w:rPr>
          <w:rFonts w:ascii="Times New Roman" w:hAnsi="Times New Roman" w:cs="Times New Roman"/>
          <w:color w:val="auto"/>
        </w:rPr>
        <w:t>Tổ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chức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sự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kiện</w:t>
      </w:r>
      <w:proofErr w:type="spellEnd"/>
      <w:r w:rsidRPr="00D75C08">
        <w:rPr>
          <w:rFonts w:ascii="Times New Roman" w:hAnsi="Times New Roman" w:cs="Times New Roman"/>
          <w:color w:val="auto"/>
        </w:rPr>
        <w:t>:</w:t>
      </w:r>
      <w:bookmarkEnd w:id="36"/>
      <w:bookmarkEnd w:id="37"/>
      <w:bookmarkEnd w:id="38"/>
      <w:bookmarkEnd w:id="39"/>
    </w:p>
    <w:p w14:paraId="0C70D007" w14:textId="77777777" w:rsidR="00BA3E1D" w:rsidRPr="00BA3E1D" w:rsidRDefault="00BA3E1D" w:rsidP="00BA3E1D">
      <w:pPr>
        <w:numPr>
          <w:ilvl w:val="0"/>
          <w:numId w:val="212"/>
        </w:numPr>
        <w:rPr>
          <w:rFonts w:cs="Times New Roman"/>
        </w:rPr>
      </w:pPr>
      <w:r w:rsidRPr="00BA3E1D">
        <w:rPr>
          <w:rFonts w:cs="Times New Roman"/>
        </w:rPr>
        <w:t xml:space="preserve">Workshop, seminar </w:t>
      </w:r>
      <w:proofErr w:type="spellStart"/>
      <w:r w:rsidRPr="00BA3E1D">
        <w:rPr>
          <w:rFonts w:cs="Times New Roman"/>
        </w:rPr>
        <w:t>về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công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nghệ</w:t>
      </w:r>
      <w:proofErr w:type="spellEnd"/>
    </w:p>
    <w:p w14:paraId="5EE94BBF" w14:textId="77777777" w:rsidR="00BA3E1D" w:rsidRPr="00BA3E1D" w:rsidRDefault="00BA3E1D" w:rsidP="00BA3E1D">
      <w:pPr>
        <w:numPr>
          <w:ilvl w:val="0"/>
          <w:numId w:val="212"/>
        </w:numPr>
        <w:rPr>
          <w:rFonts w:cs="Times New Roman"/>
        </w:rPr>
      </w:pPr>
      <w:r w:rsidRPr="00BA3E1D">
        <w:rPr>
          <w:rFonts w:cs="Times New Roman"/>
        </w:rPr>
        <w:t xml:space="preserve">Team building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hoạt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động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nội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bộ</w:t>
      </w:r>
      <w:proofErr w:type="spellEnd"/>
    </w:p>
    <w:p w14:paraId="370BC8DC" w14:textId="77777777" w:rsidR="00BA3E1D" w:rsidRPr="00D75C08" w:rsidRDefault="00BA3E1D" w:rsidP="00BA3E1D">
      <w:pPr>
        <w:pStyle w:val="Heading3"/>
        <w:rPr>
          <w:rFonts w:ascii="Times New Roman" w:hAnsi="Times New Roman" w:cs="Times New Roman"/>
          <w:color w:val="auto"/>
        </w:rPr>
      </w:pPr>
      <w:bookmarkStart w:id="40" w:name="_Toc226220859"/>
      <w:bookmarkStart w:id="41" w:name="_Toc226220986"/>
      <w:bookmarkStart w:id="42" w:name="_Toc226221239"/>
      <w:bookmarkStart w:id="43" w:name="_Toc226223979"/>
      <w:r w:rsidRPr="00D75C08">
        <w:rPr>
          <w:rFonts w:ascii="Times New Roman" w:hAnsi="Times New Roman" w:cs="Times New Roman"/>
          <w:color w:val="auto"/>
        </w:rPr>
        <w:t xml:space="preserve">1.4.6 </w:t>
      </w:r>
      <w:proofErr w:type="spellStart"/>
      <w:r w:rsidRPr="00D75C08">
        <w:rPr>
          <w:rFonts w:ascii="Times New Roman" w:hAnsi="Times New Roman" w:cs="Times New Roman"/>
          <w:color w:val="auto"/>
        </w:rPr>
        <w:t>Đánh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giá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và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tối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ưu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hóa</w:t>
      </w:r>
      <w:proofErr w:type="spellEnd"/>
      <w:r w:rsidRPr="00D75C08">
        <w:rPr>
          <w:rFonts w:ascii="Times New Roman" w:hAnsi="Times New Roman" w:cs="Times New Roman"/>
          <w:color w:val="auto"/>
        </w:rPr>
        <w:t>:</w:t>
      </w:r>
      <w:bookmarkEnd w:id="40"/>
      <w:bookmarkEnd w:id="41"/>
      <w:bookmarkEnd w:id="42"/>
      <w:bookmarkEnd w:id="43"/>
    </w:p>
    <w:p w14:paraId="5A257E08" w14:textId="77777777" w:rsidR="00BA3E1D" w:rsidRPr="00BA3E1D" w:rsidRDefault="00BA3E1D" w:rsidP="00BA3E1D">
      <w:pPr>
        <w:numPr>
          <w:ilvl w:val="0"/>
          <w:numId w:val="213"/>
        </w:numPr>
        <w:rPr>
          <w:rFonts w:cs="Times New Roman"/>
        </w:rPr>
      </w:pPr>
      <w:r w:rsidRPr="00BA3E1D">
        <w:rPr>
          <w:rFonts w:cs="Times New Roman"/>
        </w:rPr>
        <w:t xml:space="preserve">Thu </w:t>
      </w:r>
      <w:proofErr w:type="spellStart"/>
      <w:r w:rsidRPr="00BA3E1D">
        <w:rPr>
          <w:rFonts w:cs="Times New Roman"/>
        </w:rPr>
        <w:t>thập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hồi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từ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người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dùng</w:t>
      </w:r>
      <w:proofErr w:type="spellEnd"/>
    </w:p>
    <w:p w14:paraId="6B60D823" w14:textId="77777777" w:rsidR="00BA3E1D" w:rsidRPr="00BA3E1D" w:rsidRDefault="00BA3E1D" w:rsidP="00BA3E1D">
      <w:pPr>
        <w:numPr>
          <w:ilvl w:val="0"/>
          <w:numId w:val="213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Cải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tiến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sản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phẩm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dựa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trên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dữ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liệu</w:t>
      </w:r>
      <w:proofErr w:type="spellEnd"/>
    </w:p>
    <w:p w14:paraId="7D50B1BE" w14:textId="77777777" w:rsidR="00BA3E1D" w:rsidRPr="00D75C08" w:rsidRDefault="00BA3E1D" w:rsidP="00BA3E1D">
      <w:pPr>
        <w:pStyle w:val="Heading2"/>
        <w:rPr>
          <w:rFonts w:ascii="Times New Roman" w:hAnsi="Times New Roman" w:cs="Times New Roman"/>
          <w:color w:val="auto"/>
        </w:rPr>
      </w:pPr>
      <w:bookmarkStart w:id="44" w:name="_Toc226220860"/>
      <w:bookmarkStart w:id="45" w:name="_Toc226220987"/>
      <w:bookmarkStart w:id="46" w:name="_Toc226221240"/>
      <w:bookmarkStart w:id="47" w:name="_Toc226223980"/>
      <w:r w:rsidRPr="00D75C08">
        <w:rPr>
          <w:rFonts w:ascii="Times New Roman" w:hAnsi="Times New Roman" w:cs="Times New Roman"/>
          <w:color w:val="auto"/>
        </w:rPr>
        <w:lastRenderedPageBreak/>
        <w:t xml:space="preserve">1.5 </w:t>
      </w:r>
      <w:proofErr w:type="spellStart"/>
      <w:r w:rsidRPr="00D75C08">
        <w:rPr>
          <w:rFonts w:ascii="Times New Roman" w:hAnsi="Times New Roman" w:cs="Times New Roman"/>
          <w:color w:val="auto"/>
        </w:rPr>
        <w:t>Quá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trình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thực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tập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chi </w:t>
      </w:r>
      <w:proofErr w:type="spellStart"/>
      <w:r w:rsidRPr="00D75C08">
        <w:rPr>
          <w:rFonts w:ascii="Times New Roman" w:hAnsi="Times New Roman" w:cs="Times New Roman"/>
          <w:color w:val="auto"/>
        </w:rPr>
        <w:t>tiết</w:t>
      </w:r>
      <w:bookmarkEnd w:id="44"/>
      <w:bookmarkEnd w:id="45"/>
      <w:bookmarkEnd w:id="46"/>
      <w:bookmarkEnd w:id="47"/>
      <w:proofErr w:type="spellEnd"/>
    </w:p>
    <w:p w14:paraId="1BBFD01E" w14:textId="77777777" w:rsidR="00BA3E1D" w:rsidRPr="00D75C08" w:rsidRDefault="00BA3E1D" w:rsidP="00BA3E1D">
      <w:pPr>
        <w:pStyle w:val="Heading3"/>
        <w:rPr>
          <w:rFonts w:ascii="Times New Roman" w:hAnsi="Times New Roman" w:cs="Times New Roman"/>
          <w:color w:val="auto"/>
        </w:rPr>
      </w:pPr>
      <w:bookmarkStart w:id="48" w:name="_Toc226220861"/>
      <w:bookmarkStart w:id="49" w:name="_Toc226220988"/>
      <w:bookmarkStart w:id="50" w:name="_Toc226221241"/>
      <w:bookmarkStart w:id="51" w:name="_Toc226223981"/>
      <w:r w:rsidRPr="00D75C08">
        <w:rPr>
          <w:rFonts w:ascii="Times New Roman" w:hAnsi="Times New Roman" w:cs="Times New Roman"/>
          <w:color w:val="auto"/>
        </w:rPr>
        <w:t xml:space="preserve">1.5.1 </w:t>
      </w:r>
      <w:proofErr w:type="spellStart"/>
      <w:r w:rsidRPr="00D75C08">
        <w:rPr>
          <w:rFonts w:ascii="Times New Roman" w:hAnsi="Times New Roman" w:cs="Times New Roman"/>
          <w:color w:val="auto"/>
        </w:rPr>
        <w:t>Tháng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2: Orientation, Learning &amp; Basic Development (</w:t>
      </w:r>
      <w:proofErr w:type="spellStart"/>
      <w:r w:rsidRPr="00D75C08">
        <w:rPr>
          <w:rFonts w:ascii="Times New Roman" w:hAnsi="Times New Roman" w:cs="Times New Roman"/>
          <w:color w:val="auto"/>
        </w:rPr>
        <w:t>Tuần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1-4)</w:t>
      </w:r>
      <w:bookmarkEnd w:id="48"/>
      <w:bookmarkEnd w:id="49"/>
      <w:bookmarkEnd w:id="50"/>
      <w:bookmarkEnd w:id="51"/>
    </w:p>
    <w:p w14:paraId="62DF0C83" w14:textId="77777777" w:rsidR="00FB43C0" w:rsidRPr="00FB43C0" w:rsidRDefault="00FB43C0" w:rsidP="001754B5">
      <w:pPr>
        <w:ind w:firstLine="720"/>
        <w:rPr>
          <w:rFonts w:cs="Times New Roman"/>
        </w:rPr>
      </w:pPr>
      <w:r w:rsidRPr="00FB43C0">
        <w:rPr>
          <w:rFonts w:cs="Times New Roman"/>
        </w:rPr>
        <w:t xml:space="preserve">Trong </w:t>
      </w:r>
      <w:proofErr w:type="spellStart"/>
      <w:r w:rsidRPr="00FB43C0">
        <w:rPr>
          <w:rFonts w:cs="Times New Roman"/>
        </w:rPr>
        <w:t>giai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đoạn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đầu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mục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tiêu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chính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làm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quen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môi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trường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làm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tại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công</w:t>
      </w:r>
      <w:proofErr w:type="spellEnd"/>
      <w:r w:rsidRPr="00FB43C0">
        <w:rPr>
          <w:rFonts w:cs="Times New Roman"/>
        </w:rPr>
        <w:t xml:space="preserve"> ty, </w:t>
      </w:r>
      <w:proofErr w:type="spellStart"/>
      <w:r w:rsidRPr="00FB43C0">
        <w:rPr>
          <w:rFonts w:cs="Times New Roman"/>
        </w:rPr>
        <w:t>nắm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bắt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công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nghệ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dụng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trong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dự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án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thiết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lập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môi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trường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bước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đầu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xây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dựng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tính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bản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của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hệ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thống</w:t>
      </w:r>
      <w:proofErr w:type="spellEnd"/>
      <w:r w:rsidRPr="00FB43C0">
        <w:rPr>
          <w:rFonts w:cs="Times New Roman"/>
        </w:rPr>
        <w:t>.</w:t>
      </w:r>
    </w:p>
    <w:p w14:paraId="21EFDF26" w14:textId="77777777" w:rsidR="00FB43C0" w:rsidRPr="00FB43C0" w:rsidRDefault="00FB43C0" w:rsidP="001754B5">
      <w:pPr>
        <w:ind w:firstLine="720"/>
        <w:rPr>
          <w:rFonts w:cs="Times New Roman"/>
        </w:rPr>
      </w:pPr>
      <w:proofErr w:type="spellStart"/>
      <w:r w:rsidRPr="00FB43C0">
        <w:rPr>
          <w:rFonts w:cs="Times New Roman"/>
        </w:rPr>
        <w:t>Để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mục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tiêu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này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sinh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đã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tham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buổi</w:t>
      </w:r>
      <w:proofErr w:type="spellEnd"/>
      <w:r w:rsidRPr="00FB43C0">
        <w:rPr>
          <w:rFonts w:cs="Times New Roman"/>
        </w:rPr>
        <w:t xml:space="preserve"> orientation </w:t>
      </w:r>
      <w:proofErr w:type="spellStart"/>
      <w:r w:rsidRPr="00FB43C0">
        <w:rPr>
          <w:rFonts w:cs="Times New Roman"/>
        </w:rPr>
        <w:t>nhằm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tìm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hiểu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trình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làm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công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cụ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dụng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tắc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của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công</w:t>
      </w:r>
      <w:proofErr w:type="spellEnd"/>
      <w:r w:rsidRPr="00FB43C0">
        <w:rPr>
          <w:rFonts w:cs="Times New Roman"/>
        </w:rPr>
        <w:t xml:space="preserve"> ty. </w:t>
      </w:r>
      <w:proofErr w:type="spellStart"/>
      <w:r w:rsidRPr="00FB43C0">
        <w:rPr>
          <w:rFonts w:cs="Times New Roman"/>
        </w:rPr>
        <w:t>Đồng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thời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tiến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hành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học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củng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cố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kiến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thức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về</w:t>
      </w:r>
      <w:proofErr w:type="spellEnd"/>
      <w:r w:rsidRPr="00FB43C0">
        <w:rPr>
          <w:rFonts w:cs="Times New Roman"/>
        </w:rPr>
        <w:t xml:space="preserve"> React.js, JavaScript </w:t>
      </w:r>
      <w:proofErr w:type="spellStart"/>
      <w:r w:rsidRPr="00FB43C0">
        <w:rPr>
          <w:rFonts w:cs="Times New Roman"/>
        </w:rPr>
        <w:t>hiện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đại</w:t>
      </w:r>
      <w:proofErr w:type="spellEnd"/>
      <w:r w:rsidRPr="00FB43C0">
        <w:rPr>
          <w:rFonts w:cs="Times New Roman"/>
        </w:rPr>
        <w:t xml:space="preserve"> (ES6+) </w:t>
      </w:r>
      <w:proofErr w:type="spellStart"/>
      <w:r w:rsidRPr="00FB43C0">
        <w:rPr>
          <w:rFonts w:cs="Times New Roman"/>
        </w:rPr>
        <w:t>cùng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thư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quan</w:t>
      </w:r>
      <w:proofErr w:type="spellEnd"/>
      <w:r w:rsidRPr="00FB43C0">
        <w:rPr>
          <w:rFonts w:cs="Times New Roman"/>
        </w:rPr>
        <w:t xml:space="preserve">. Song </w:t>
      </w:r>
      <w:proofErr w:type="spellStart"/>
      <w:r w:rsidRPr="00FB43C0">
        <w:rPr>
          <w:rFonts w:cs="Times New Roman"/>
        </w:rPr>
        <w:t>song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đó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môi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trường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thiết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lập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công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cụ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như</w:t>
      </w:r>
      <w:proofErr w:type="spellEnd"/>
      <w:r w:rsidRPr="00FB43C0">
        <w:rPr>
          <w:rFonts w:cs="Times New Roman"/>
        </w:rPr>
        <w:t xml:space="preserve"> Node.js, Visual Studio Code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Git, </w:t>
      </w:r>
      <w:proofErr w:type="spellStart"/>
      <w:r w:rsidRPr="00FB43C0">
        <w:rPr>
          <w:rFonts w:cs="Times New Roman"/>
        </w:rPr>
        <w:t>đồng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thời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nghiên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cứu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cấu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trúc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dự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án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codebase </w:t>
      </w:r>
      <w:proofErr w:type="spellStart"/>
      <w:r w:rsidRPr="00FB43C0">
        <w:rPr>
          <w:rFonts w:cs="Times New Roman"/>
        </w:rPr>
        <w:t>hiện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tại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để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hiểu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rõ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tổ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chức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hệ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thống</w:t>
      </w:r>
      <w:proofErr w:type="spellEnd"/>
      <w:r w:rsidRPr="00FB43C0">
        <w:rPr>
          <w:rFonts w:cs="Times New Roman"/>
        </w:rPr>
        <w:t>.</w:t>
      </w:r>
    </w:p>
    <w:p w14:paraId="0A507B51" w14:textId="77777777" w:rsidR="00FB43C0" w:rsidRPr="00FB43C0" w:rsidRDefault="00FB43C0" w:rsidP="001754B5">
      <w:pPr>
        <w:ind w:firstLine="720"/>
        <w:rPr>
          <w:rFonts w:cs="Times New Roman"/>
        </w:rPr>
      </w:pPr>
      <w:r w:rsidRPr="00FB43C0">
        <w:rPr>
          <w:rFonts w:cs="Times New Roman"/>
        </w:rPr>
        <w:t xml:space="preserve">Trong </w:t>
      </w:r>
      <w:proofErr w:type="spellStart"/>
      <w:r w:rsidRPr="00FB43C0">
        <w:rPr>
          <w:rFonts w:cs="Times New Roman"/>
        </w:rPr>
        <w:t>quá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trình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làm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sinh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tham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buổi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họp</w:t>
      </w:r>
      <w:proofErr w:type="spellEnd"/>
      <w:r w:rsidRPr="00FB43C0">
        <w:rPr>
          <w:rFonts w:cs="Times New Roman"/>
        </w:rPr>
        <w:t xml:space="preserve"> daily standup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sprint planning, </w:t>
      </w:r>
      <w:proofErr w:type="spellStart"/>
      <w:r w:rsidRPr="00FB43C0">
        <w:rPr>
          <w:rFonts w:cs="Times New Roman"/>
        </w:rPr>
        <w:t>tiếp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cận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phương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pháp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Agile/Scrum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dụng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công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cụ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quản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như</w:t>
      </w:r>
      <w:proofErr w:type="spellEnd"/>
      <w:r w:rsidRPr="00FB43C0">
        <w:rPr>
          <w:rFonts w:cs="Times New Roman"/>
        </w:rPr>
        <w:t xml:space="preserve"> Jira, Trello. </w:t>
      </w:r>
      <w:proofErr w:type="spellStart"/>
      <w:r w:rsidRPr="00FB43C0">
        <w:rPr>
          <w:rFonts w:cs="Times New Roman"/>
        </w:rPr>
        <w:t>Về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mặt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kỹ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thuật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đã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thực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chức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bản</w:t>
      </w:r>
      <w:proofErr w:type="spellEnd"/>
      <w:r w:rsidRPr="00FB43C0">
        <w:rPr>
          <w:rFonts w:cs="Times New Roman"/>
        </w:rPr>
        <w:t xml:space="preserve"> bao </w:t>
      </w:r>
      <w:proofErr w:type="spellStart"/>
      <w:r w:rsidRPr="00FB43C0">
        <w:rPr>
          <w:rFonts w:cs="Times New Roman"/>
        </w:rPr>
        <w:t>gồm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xây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dựng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trang</w:t>
      </w:r>
      <w:proofErr w:type="spellEnd"/>
      <w:r w:rsidRPr="00FB43C0">
        <w:rPr>
          <w:rFonts w:cs="Times New Roman"/>
        </w:rPr>
        <w:t xml:space="preserve"> Login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Register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form validation, </w:t>
      </w:r>
      <w:proofErr w:type="spellStart"/>
      <w:r w:rsidRPr="00FB43C0">
        <w:rPr>
          <w:rFonts w:cs="Times New Roman"/>
        </w:rPr>
        <w:t>tích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hợp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nhập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bằng</w:t>
      </w:r>
      <w:proofErr w:type="spellEnd"/>
      <w:r w:rsidRPr="00FB43C0">
        <w:rPr>
          <w:rFonts w:cs="Times New Roman"/>
        </w:rPr>
        <w:t xml:space="preserve"> Google (Google OAuth), </w:t>
      </w:r>
      <w:proofErr w:type="spellStart"/>
      <w:r w:rsidRPr="00FB43C0">
        <w:rPr>
          <w:rFonts w:cs="Times New Roman"/>
        </w:rPr>
        <w:t>xây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dựng</w:t>
      </w:r>
      <w:proofErr w:type="spellEnd"/>
      <w:r w:rsidRPr="00FB43C0">
        <w:rPr>
          <w:rFonts w:cs="Times New Roman"/>
        </w:rPr>
        <w:t xml:space="preserve"> component </w:t>
      </w:r>
      <w:proofErr w:type="spellStart"/>
      <w:r w:rsidRPr="00FB43C0">
        <w:rPr>
          <w:rFonts w:cs="Times New Roman"/>
        </w:rPr>
        <w:t>ProtectedRoute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để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kiểm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soát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truy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cập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cũng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như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thành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phần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như</w:t>
      </w:r>
      <w:proofErr w:type="spellEnd"/>
      <w:r w:rsidRPr="00FB43C0">
        <w:rPr>
          <w:rFonts w:cs="Times New Roman"/>
        </w:rPr>
        <w:t xml:space="preserve"> Header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Footer. </w:t>
      </w:r>
      <w:proofErr w:type="spellStart"/>
      <w:r w:rsidRPr="00FB43C0">
        <w:rPr>
          <w:rFonts w:cs="Times New Roman"/>
        </w:rPr>
        <w:t>Ngoài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ra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hệ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thống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thực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bằng</w:t>
      </w:r>
      <w:proofErr w:type="spellEnd"/>
      <w:r w:rsidRPr="00FB43C0">
        <w:rPr>
          <w:rFonts w:cs="Times New Roman"/>
        </w:rPr>
        <w:t xml:space="preserve"> JWT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khai </w:t>
      </w:r>
      <w:proofErr w:type="spellStart"/>
      <w:r w:rsidRPr="00FB43C0">
        <w:rPr>
          <w:rFonts w:cs="Times New Roman"/>
        </w:rPr>
        <w:t>kết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hợp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lưu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trữ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localStorage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nhằm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duy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trì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trạng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thái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nhập</w:t>
      </w:r>
      <w:proofErr w:type="spellEnd"/>
      <w:r w:rsidRPr="00FB43C0">
        <w:rPr>
          <w:rFonts w:cs="Times New Roman"/>
        </w:rPr>
        <w:t>.</w:t>
      </w:r>
    </w:p>
    <w:p w14:paraId="4C9782FB" w14:textId="77777777" w:rsidR="00FB43C0" w:rsidRPr="00FB43C0" w:rsidRDefault="00FB43C0" w:rsidP="001754B5">
      <w:pPr>
        <w:ind w:firstLine="720"/>
        <w:rPr>
          <w:rFonts w:cs="Times New Roman"/>
        </w:rPr>
      </w:pPr>
      <w:proofErr w:type="spellStart"/>
      <w:r w:rsidRPr="00FB43C0">
        <w:rPr>
          <w:rFonts w:cs="Times New Roman"/>
        </w:rPr>
        <w:t>Bên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cạnh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tính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sinh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còn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tham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viết</w:t>
      </w:r>
      <w:proofErr w:type="spellEnd"/>
      <w:r w:rsidRPr="00FB43C0">
        <w:rPr>
          <w:rFonts w:cs="Times New Roman"/>
        </w:rPr>
        <w:t xml:space="preserve"> unit test </w:t>
      </w:r>
      <w:proofErr w:type="spellStart"/>
      <w:r w:rsidRPr="00FB43C0">
        <w:rPr>
          <w:rFonts w:cs="Times New Roman"/>
        </w:rPr>
        <w:t>cho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thành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phần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quan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đến</w:t>
      </w:r>
      <w:proofErr w:type="spellEnd"/>
      <w:r w:rsidRPr="00FB43C0">
        <w:rPr>
          <w:rFonts w:cs="Times New Roman"/>
        </w:rPr>
        <w:t xml:space="preserve"> authentication, </w:t>
      </w:r>
      <w:proofErr w:type="spellStart"/>
      <w:r w:rsidRPr="00FB43C0">
        <w:rPr>
          <w:rFonts w:cs="Times New Roman"/>
        </w:rPr>
        <w:t>tham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</w:t>
      </w:r>
      <w:proofErr w:type="spellEnd"/>
      <w:r w:rsidRPr="00FB43C0">
        <w:rPr>
          <w:rFonts w:cs="Times New Roman"/>
        </w:rPr>
        <w:t xml:space="preserve"> code review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lỗi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sinh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nhằm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cải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chất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lượng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sản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phẩm</w:t>
      </w:r>
      <w:proofErr w:type="spellEnd"/>
      <w:r w:rsidRPr="00FB43C0">
        <w:rPr>
          <w:rFonts w:cs="Times New Roman"/>
        </w:rPr>
        <w:t>.</w:t>
      </w:r>
    </w:p>
    <w:p w14:paraId="6B88A5A2" w14:textId="77777777" w:rsidR="00FB43C0" w:rsidRPr="00FB43C0" w:rsidRDefault="00FB43C0" w:rsidP="001754B5">
      <w:pPr>
        <w:ind w:firstLine="720"/>
        <w:rPr>
          <w:rFonts w:cs="Times New Roman"/>
        </w:rPr>
      </w:pPr>
      <w:r w:rsidRPr="00FB43C0">
        <w:rPr>
          <w:rFonts w:cs="Times New Roman"/>
        </w:rPr>
        <w:t xml:space="preserve">Thông qua </w:t>
      </w:r>
      <w:proofErr w:type="spellStart"/>
      <w:r w:rsidRPr="00FB43C0">
        <w:rPr>
          <w:rFonts w:cs="Times New Roman"/>
        </w:rPr>
        <w:t>giai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đoạn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này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nhiều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kỹ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quan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trọng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đã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nâng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cao</w:t>
      </w:r>
      <w:proofErr w:type="spellEnd"/>
      <w:r w:rsidRPr="00FB43C0">
        <w:rPr>
          <w:rFonts w:cs="Times New Roman"/>
        </w:rPr>
        <w:t xml:space="preserve">, bao </w:t>
      </w:r>
      <w:proofErr w:type="spellStart"/>
      <w:r w:rsidRPr="00FB43C0">
        <w:rPr>
          <w:rFonts w:cs="Times New Roman"/>
        </w:rPr>
        <w:t>gồm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kiến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thức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nền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tảng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về</w:t>
      </w:r>
      <w:proofErr w:type="spellEnd"/>
      <w:r w:rsidRPr="00FB43C0">
        <w:rPr>
          <w:rFonts w:cs="Times New Roman"/>
        </w:rPr>
        <w:t xml:space="preserve"> React (components, props, state), JavaScript ES6+ (arrow functions, </w:t>
      </w:r>
      <w:proofErr w:type="spellStart"/>
      <w:r w:rsidRPr="00FB43C0">
        <w:rPr>
          <w:rFonts w:cs="Times New Roman"/>
        </w:rPr>
        <w:t>destructuring</w:t>
      </w:r>
      <w:proofErr w:type="spellEnd"/>
      <w:r w:rsidRPr="00FB43C0">
        <w:rPr>
          <w:rFonts w:cs="Times New Roman"/>
        </w:rPr>
        <w:t xml:space="preserve">, async/await), </w:t>
      </w:r>
      <w:proofErr w:type="spellStart"/>
      <w:r w:rsidRPr="00FB43C0">
        <w:rPr>
          <w:rFonts w:cs="Times New Roman"/>
        </w:rPr>
        <w:t>quy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trình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làm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Git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chiến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phân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nhánh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cũng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như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phương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pháp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Agile. </w:t>
      </w:r>
      <w:proofErr w:type="spellStart"/>
      <w:r w:rsidRPr="00FB43C0">
        <w:rPr>
          <w:rFonts w:cs="Times New Roman"/>
        </w:rPr>
        <w:t>Ngoài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ra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sinh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còn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nắm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dụng</w:t>
      </w:r>
      <w:proofErr w:type="spellEnd"/>
      <w:r w:rsidRPr="00FB43C0">
        <w:rPr>
          <w:rFonts w:cs="Times New Roman"/>
        </w:rPr>
        <w:t xml:space="preserve"> React Router DOM </w:t>
      </w:r>
      <w:proofErr w:type="spellStart"/>
      <w:r w:rsidRPr="00FB43C0">
        <w:rPr>
          <w:rFonts w:cs="Times New Roman"/>
        </w:rPr>
        <w:t>cho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điều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hướng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phía</w:t>
      </w:r>
      <w:proofErr w:type="spellEnd"/>
      <w:r w:rsidRPr="00FB43C0">
        <w:rPr>
          <w:rFonts w:cs="Times New Roman"/>
        </w:rPr>
        <w:t xml:space="preserve"> client, </w:t>
      </w:r>
      <w:proofErr w:type="spellStart"/>
      <w:r w:rsidRPr="00FB43C0">
        <w:rPr>
          <w:rFonts w:cs="Times New Roman"/>
        </w:rPr>
        <w:t>xử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 form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React Hook Form, </w:t>
      </w:r>
      <w:proofErr w:type="spellStart"/>
      <w:r w:rsidRPr="00FB43C0">
        <w:rPr>
          <w:rFonts w:cs="Times New Roman"/>
        </w:rPr>
        <w:t>hiểu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về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trình</w:t>
      </w:r>
      <w:proofErr w:type="spellEnd"/>
      <w:r w:rsidRPr="00FB43C0">
        <w:rPr>
          <w:rFonts w:cs="Times New Roman"/>
        </w:rPr>
        <w:t xml:space="preserve"> OAuth 2.0, </w:t>
      </w:r>
      <w:proofErr w:type="spellStart"/>
      <w:r w:rsidRPr="00FB43C0">
        <w:rPr>
          <w:rFonts w:cs="Times New Roman"/>
        </w:rPr>
        <w:t>cơ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chế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thực</w:t>
      </w:r>
      <w:proofErr w:type="spellEnd"/>
      <w:r w:rsidRPr="00FB43C0">
        <w:rPr>
          <w:rFonts w:cs="Times New Roman"/>
        </w:rPr>
        <w:t xml:space="preserve"> JWT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nguyên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tắc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bảo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mật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bản</w:t>
      </w:r>
      <w:proofErr w:type="spellEnd"/>
      <w:r w:rsidRPr="00FB43C0">
        <w:rPr>
          <w:rFonts w:cs="Times New Roman"/>
        </w:rPr>
        <w:t xml:space="preserve">. </w:t>
      </w:r>
      <w:proofErr w:type="spellStart"/>
      <w:r w:rsidRPr="00FB43C0">
        <w:rPr>
          <w:rFonts w:cs="Times New Roman"/>
        </w:rPr>
        <w:t>Kỹ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kiểm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cải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thông</w:t>
      </w:r>
      <w:proofErr w:type="spellEnd"/>
      <w:r w:rsidRPr="00FB43C0">
        <w:rPr>
          <w:rFonts w:cs="Times New Roman"/>
        </w:rPr>
        <w:t xml:space="preserve"> qua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dụng</w:t>
      </w:r>
      <w:proofErr w:type="spellEnd"/>
      <w:r w:rsidRPr="00FB43C0">
        <w:rPr>
          <w:rFonts w:cs="Times New Roman"/>
        </w:rPr>
        <w:t xml:space="preserve"> React Testing Library, </w:t>
      </w:r>
      <w:proofErr w:type="spellStart"/>
      <w:r w:rsidRPr="00FB43C0">
        <w:rPr>
          <w:rFonts w:cs="Times New Roman"/>
        </w:rPr>
        <w:t>cùng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khả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thiết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kế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diện</w:t>
      </w:r>
      <w:proofErr w:type="spellEnd"/>
      <w:r w:rsidRPr="00FB43C0">
        <w:rPr>
          <w:rFonts w:cs="Times New Roman"/>
        </w:rPr>
        <w:t xml:space="preserve"> responsive </w:t>
      </w:r>
      <w:proofErr w:type="spellStart"/>
      <w:r w:rsidRPr="00FB43C0">
        <w:rPr>
          <w:rFonts w:cs="Times New Roman"/>
        </w:rPr>
        <w:t>bằng</w:t>
      </w:r>
      <w:proofErr w:type="spellEnd"/>
      <w:r w:rsidRPr="00FB43C0">
        <w:rPr>
          <w:rFonts w:cs="Times New Roman"/>
        </w:rPr>
        <w:t xml:space="preserve"> Tailwind CSS.</w:t>
      </w:r>
    </w:p>
    <w:p w14:paraId="45D5CA6B" w14:textId="7F6F974C" w:rsidR="00FB43C0" w:rsidRPr="00D75C08" w:rsidRDefault="00FB43C0" w:rsidP="001754B5">
      <w:pPr>
        <w:ind w:firstLine="720"/>
        <w:rPr>
          <w:rFonts w:cs="Times New Roman"/>
        </w:rPr>
      </w:pPr>
      <w:proofErr w:type="spellStart"/>
      <w:r w:rsidRPr="00FB43C0">
        <w:rPr>
          <w:rFonts w:cs="Times New Roman"/>
        </w:rPr>
        <w:t>Kết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quả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sau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đoạn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này</w:t>
      </w:r>
      <w:proofErr w:type="spellEnd"/>
      <w:r w:rsidRPr="00FB43C0">
        <w:rPr>
          <w:rFonts w:cs="Times New Roman"/>
        </w:rPr>
        <w:t xml:space="preserve"> bao </w:t>
      </w:r>
      <w:proofErr w:type="spellStart"/>
      <w:r w:rsidRPr="00FB43C0">
        <w:rPr>
          <w:rFonts w:cs="Times New Roman"/>
        </w:rPr>
        <w:t>gồm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hoàn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thành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thiết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lập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môi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trường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nhân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xây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dựng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component React </w:t>
      </w:r>
      <w:proofErr w:type="spellStart"/>
      <w:r w:rsidRPr="00FB43C0">
        <w:rPr>
          <w:rFonts w:cs="Times New Roman"/>
        </w:rPr>
        <w:t>đầu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hiểu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rõ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kiến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trúc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tổng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thể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của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dự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án</w:t>
      </w:r>
      <w:proofErr w:type="spellEnd"/>
      <w:r w:rsidRPr="00FB43C0">
        <w:rPr>
          <w:rFonts w:cs="Times New Roman"/>
        </w:rPr>
        <w:t xml:space="preserve">. Sinh </w:t>
      </w:r>
      <w:proofErr w:type="spellStart"/>
      <w:r w:rsidRPr="00FB43C0">
        <w:rPr>
          <w:rFonts w:cs="Times New Roman"/>
        </w:rPr>
        <w:t>viên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đã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tham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</w:t>
      </w:r>
      <w:proofErr w:type="spellEnd"/>
      <w:r w:rsidRPr="00FB43C0">
        <w:rPr>
          <w:rFonts w:cs="Times New Roman"/>
        </w:rPr>
        <w:t xml:space="preserve"> 4 sprint planning meetings, </w:t>
      </w:r>
      <w:proofErr w:type="spellStart"/>
      <w:r w:rsidRPr="00FB43C0">
        <w:rPr>
          <w:rFonts w:cs="Times New Roman"/>
        </w:rPr>
        <w:t>hoàn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hệ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thống</w:t>
      </w:r>
      <w:proofErr w:type="spellEnd"/>
      <w:r w:rsidRPr="00FB43C0">
        <w:rPr>
          <w:rFonts w:cs="Times New Roman"/>
        </w:rPr>
        <w:t xml:space="preserve"> authentication </w:t>
      </w:r>
      <w:proofErr w:type="spellStart"/>
      <w:r w:rsidRPr="00FB43C0">
        <w:rPr>
          <w:rFonts w:cs="Times New Roman"/>
        </w:rPr>
        <w:t>tích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hợp</w:t>
      </w:r>
      <w:proofErr w:type="spellEnd"/>
      <w:r w:rsidRPr="00FB43C0">
        <w:rPr>
          <w:rFonts w:cs="Times New Roman"/>
        </w:rPr>
        <w:t xml:space="preserve"> </w:t>
      </w:r>
      <w:r w:rsidRPr="00FB43C0">
        <w:rPr>
          <w:rFonts w:cs="Times New Roman"/>
        </w:rPr>
        <w:lastRenderedPageBreak/>
        <w:t xml:space="preserve">Google OAuth, </w:t>
      </w:r>
      <w:proofErr w:type="spellStart"/>
      <w:r w:rsidRPr="00FB43C0">
        <w:rPr>
          <w:rFonts w:cs="Times New Roman"/>
        </w:rPr>
        <w:t>phát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4 </w:t>
      </w:r>
      <w:proofErr w:type="spellStart"/>
      <w:r w:rsidRPr="00FB43C0">
        <w:rPr>
          <w:rFonts w:cs="Times New Roman"/>
        </w:rPr>
        <w:t>trang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bản</w:t>
      </w:r>
      <w:proofErr w:type="spellEnd"/>
      <w:r w:rsidRPr="00FB43C0">
        <w:rPr>
          <w:rFonts w:cs="Times New Roman"/>
        </w:rPr>
        <w:t xml:space="preserve"> (Login, Register, Home, Profile), </w:t>
      </w:r>
      <w:proofErr w:type="spellStart"/>
      <w:r w:rsidRPr="00FB43C0">
        <w:rPr>
          <w:rFonts w:cs="Times New Roman"/>
        </w:rPr>
        <w:t>đạt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mức</w:t>
      </w:r>
      <w:proofErr w:type="spellEnd"/>
      <w:r w:rsidRPr="00FB43C0">
        <w:rPr>
          <w:rFonts w:cs="Times New Roman"/>
        </w:rPr>
        <w:t xml:space="preserve"> test coverage </w:t>
      </w:r>
      <w:proofErr w:type="spellStart"/>
      <w:r w:rsidRPr="00FB43C0">
        <w:rPr>
          <w:rFonts w:cs="Times New Roman"/>
        </w:rPr>
        <w:t>khoảng</w:t>
      </w:r>
      <w:proofErr w:type="spellEnd"/>
      <w:r w:rsidRPr="00FB43C0">
        <w:rPr>
          <w:rFonts w:cs="Times New Roman"/>
        </w:rPr>
        <w:t xml:space="preserve"> 60% </w:t>
      </w:r>
      <w:proofErr w:type="spellStart"/>
      <w:r w:rsidRPr="00FB43C0">
        <w:rPr>
          <w:rFonts w:cs="Times New Roman"/>
        </w:rPr>
        <w:t>cho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thành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phần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thực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đồng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thời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tham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hơn</w:t>
      </w:r>
      <w:proofErr w:type="spellEnd"/>
      <w:r w:rsidRPr="00FB43C0">
        <w:rPr>
          <w:rFonts w:cs="Times New Roman"/>
        </w:rPr>
        <w:t xml:space="preserve"> 15 </w:t>
      </w:r>
      <w:proofErr w:type="spellStart"/>
      <w:r w:rsidRPr="00FB43C0">
        <w:rPr>
          <w:rFonts w:cs="Times New Roman"/>
        </w:rPr>
        <w:t>lỗi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góp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phần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cải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trải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nghiệm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người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dùng</w:t>
      </w:r>
      <w:proofErr w:type="spellEnd"/>
      <w:r w:rsidRPr="00FB43C0">
        <w:rPr>
          <w:rFonts w:cs="Times New Roman"/>
        </w:rPr>
        <w:t>.</w:t>
      </w:r>
    </w:p>
    <w:p w14:paraId="18577BDB" w14:textId="77777777" w:rsidR="00BA3E1D" w:rsidRPr="00D75C08" w:rsidRDefault="00BA3E1D" w:rsidP="00BA3E1D">
      <w:pPr>
        <w:pStyle w:val="Heading3"/>
        <w:rPr>
          <w:rFonts w:ascii="Times New Roman" w:hAnsi="Times New Roman" w:cs="Times New Roman"/>
          <w:color w:val="auto"/>
        </w:rPr>
      </w:pPr>
      <w:bookmarkStart w:id="52" w:name="_Toc226220862"/>
      <w:bookmarkStart w:id="53" w:name="_Toc226220989"/>
      <w:bookmarkStart w:id="54" w:name="_Toc226221242"/>
      <w:bookmarkStart w:id="55" w:name="_Toc226223982"/>
      <w:r w:rsidRPr="00D75C08">
        <w:rPr>
          <w:rFonts w:ascii="Times New Roman" w:hAnsi="Times New Roman" w:cs="Times New Roman"/>
          <w:color w:val="auto"/>
        </w:rPr>
        <w:t xml:space="preserve">1.5.2 </w:t>
      </w:r>
      <w:proofErr w:type="spellStart"/>
      <w:r w:rsidRPr="00D75C08">
        <w:rPr>
          <w:rFonts w:ascii="Times New Roman" w:hAnsi="Times New Roman" w:cs="Times New Roman"/>
          <w:color w:val="auto"/>
        </w:rPr>
        <w:t>Tháng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3: Advanced Features, Integration &amp; Deployment (</w:t>
      </w:r>
      <w:proofErr w:type="spellStart"/>
      <w:r w:rsidRPr="00D75C08">
        <w:rPr>
          <w:rFonts w:ascii="Times New Roman" w:hAnsi="Times New Roman" w:cs="Times New Roman"/>
          <w:color w:val="auto"/>
        </w:rPr>
        <w:t>Tuần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5-8)</w:t>
      </w:r>
      <w:bookmarkEnd w:id="52"/>
      <w:bookmarkEnd w:id="53"/>
      <w:bookmarkEnd w:id="54"/>
      <w:bookmarkEnd w:id="55"/>
    </w:p>
    <w:p w14:paraId="6A6D021A" w14:textId="77777777" w:rsidR="00FB43C0" w:rsidRPr="00FB43C0" w:rsidRDefault="00FB43C0" w:rsidP="001754B5">
      <w:pPr>
        <w:ind w:firstLine="720"/>
        <w:rPr>
          <w:rFonts w:cs="Times New Roman"/>
        </w:rPr>
      </w:pPr>
      <w:r w:rsidRPr="00FB43C0">
        <w:rPr>
          <w:rFonts w:cs="Times New Roman"/>
        </w:rPr>
        <w:t xml:space="preserve">Trong </w:t>
      </w:r>
      <w:proofErr w:type="spellStart"/>
      <w:r w:rsidRPr="00FB43C0">
        <w:rPr>
          <w:rFonts w:cs="Times New Roman"/>
        </w:rPr>
        <w:t>giai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đoạn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tiếp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theo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mục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tiêu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chính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tính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nâng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cao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tích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hợp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hệ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thống</w:t>
      </w:r>
      <w:proofErr w:type="spellEnd"/>
      <w:r w:rsidRPr="00FB43C0">
        <w:rPr>
          <w:rFonts w:cs="Times New Roman"/>
        </w:rPr>
        <w:t xml:space="preserve"> backend, </w:t>
      </w:r>
      <w:proofErr w:type="spellStart"/>
      <w:r w:rsidRPr="00FB43C0">
        <w:rPr>
          <w:rFonts w:cs="Times New Roman"/>
        </w:rPr>
        <w:t>đồng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thời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hoàn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trình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kiểm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khai </w:t>
      </w:r>
      <w:proofErr w:type="spellStart"/>
      <w:r w:rsidRPr="00FB43C0">
        <w:rPr>
          <w:rFonts w:cs="Times New Roman"/>
        </w:rPr>
        <w:t>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dụng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môi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trường</w:t>
      </w:r>
      <w:proofErr w:type="spellEnd"/>
      <w:r w:rsidRPr="00FB43C0">
        <w:rPr>
          <w:rFonts w:cs="Times New Roman"/>
        </w:rPr>
        <w:t xml:space="preserve"> production.</w:t>
      </w:r>
    </w:p>
    <w:p w14:paraId="72F693A8" w14:textId="77777777" w:rsidR="00FB43C0" w:rsidRPr="00FB43C0" w:rsidRDefault="00FB43C0" w:rsidP="001754B5">
      <w:pPr>
        <w:ind w:firstLine="720"/>
        <w:rPr>
          <w:rFonts w:cs="Times New Roman"/>
        </w:rPr>
      </w:pPr>
      <w:proofErr w:type="spellStart"/>
      <w:r w:rsidRPr="00FB43C0">
        <w:rPr>
          <w:rFonts w:cs="Times New Roman"/>
        </w:rPr>
        <w:t>Để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mục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tiêu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này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sinh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đã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tham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trang</w:t>
      </w:r>
      <w:proofErr w:type="spellEnd"/>
      <w:r w:rsidRPr="00FB43C0">
        <w:rPr>
          <w:rFonts w:cs="Times New Roman"/>
        </w:rPr>
        <w:t xml:space="preserve"> Home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chức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tìm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kiếm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địa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chỉ</w:t>
      </w:r>
      <w:proofErr w:type="spellEnd"/>
      <w:r w:rsidRPr="00FB43C0">
        <w:rPr>
          <w:rFonts w:cs="Times New Roman"/>
        </w:rPr>
        <w:t xml:space="preserve">, bao </w:t>
      </w:r>
      <w:proofErr w:type="spellStart"/>
      <w:r w:rsidRPr="00FB43C0">
        <w:rPr>
          <w:rFonts w:cs="Times New Roman"/>
        </w:rPr>
        <w:t>gồm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xây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dựng</w:t>
      </w:r>
      <w:proofErr w:type="spellEnd"/>
      <w:r w:rsidRPr="00FB43C0">
        <w:rPr>
          <w:rFonts w:cs="Times New Roman"/>
        </w:rPr>
        <w:t xml:space="preserve"> form </w:t>
      </w:r>
      <w:proofErr w:type="spellStart"/>
      <w:r w:rsidRPr="00FB43C0">
        <w:rPr>
          <w:rFonts w:cs="Times New Roman"/>
        </w:rPr>
        <w:t>tìm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kiếm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khai </w:t>
      </w:r>
      <w:proofErr w:type="spellStart"/>
      <w:r w:rsidRPr="00FB43C0">
        <w:rPr>
          <w:rFonts w:cs="Times New Roman"/>
        </w:rPr>
        <w:t>cơ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chế</w:t>
      </w:r>
      <w:proofErr w:type="spellEnd"/>
      <w:r w:rsidRPr="00FB43C0">
        <w:rPr>
          <w:rFonts w:cs="Times New Roman"/>
        </w:rPr>
        <w:t xml:space="preserve"> cascading dropdown </w:t>
      </w:r>
      <w:proofErr w:type="spellStart"/>
      <w:r w:rsidRPr="00FB43C0">
        <w:rPr>
          <w:rFonts w:cs="Times New Roman"/>
        </w:rPr>
        <w:t>cho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cấp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Tỉnh</w:t>
      </w:r>
      <w:proofErr w:type="spellEnd"/>
      <w:r w:rsidRPr="00FB43C0">
        <w:rPr>
          <w:rFonts w:cs="Times New Roman"/>
        </w:rPr>
        <w:t>/</w:t>
      </w:r>
      <w:proofErr w:type="spellStart"/>
      <w:r w:rsidRPr="00FB43C0">
        <w:rPr>
          <w:rFonts w:cs="Times New Roman"/>
        </w:rPr>
        <w:t>Quận</w:t>
      </w:r>
      <w:proofErr w:type="spellEnd"/>
      <w:r w:rsidRPr="00FB43C0">
        <w:rPr>
          <w:rFonts w:cs="Times New Roman"/>
        </w:rPr>
        <w:t>/</w:t>
      </w:r>
      <w:proofErr w:type="spellStart"/>
      <w:r w:rsidRPr="00FB43C0">
        <w:rPr>
          <w:rFonts w:cs="Times New Roman"/>
        </w:rPr>
        <w:t>Phường</w:t>
      </w:r>
      <w:proofErr w:type="spellEnd"/>
      <w:r w:rsidRPr="00FB43C0">
        <w:rPr>
          <w:rFonts w:cs="Times New Roman"/>
        </w:rPr>
        <w:t xml:space="preserve">. </w:t>
      </w:r>
      <w:proofErr w:type="spellStart"/>
      <w:r w:rsidRPr="00FB43C0">
        <w:rPr>
          <w:rFonts w:cs="Times New Roman"/>
        </w:rPr>
        <w:t>Bên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cạnh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đó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hệ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thống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bản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đồ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tích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hợp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thông</w:t>
      </w:r>
      <w:proofErr w:type="spellEnd"/>
      <w:r w:rsidRPr="00FB43C0">
        <w:rPr>
          <w:rFonts w:cs="Times New Roman"/>
        </w:rPr>
        <w:t xml:space="preserve"> qua </w:t>
      </w:r>
      <w:proofErr w:type="spellStart"/>
      <w:r w:rsidRPr="00FB43C0">
        <w:rPr>
          <w:rFonts w:cs="Times New Roman"/>
        </w:rPr>
        <w:t>thư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viện</w:t>
      </w:r>
      <w:proofErr w:type="spellEnd"/>
      <w:r w:rsidRPr="00FB43C0">
        <w:rPr>
          <w:rFonts w:cs="Times New Roman"/>
        </w:rPr>
        <w:t xml:space="preserve"> Leaflet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marker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popup </w:t>
      </w:r>
      <w:proofErr w:type="spellStart"/>
      <w:r w:rsidRPr="00FB43C0">
        <w:rPr>
          <w:rFonts w:cs="Times New Roman"/>
        </w:rPr>
        <w:t>hiển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thị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thông</w:t>
      </w:r>
      <w:proofErr w:type="spellEnd"/>
      <w:r w:rsidRPr="00FB43C0">
        <w:rPr>
          <w:rFonts w:cs="Times New Roman"/>
        </w:rPr>
        <w:t xml:space="preserve"> tin </w:t>
      </w:r>
      <w:proofErr w:type="spellStart"/>
      <w:r w:rsidRPr="00FB43C0">
        <w:rPr>
          <w:rFonts w:cs="Times New Roman"/>
        </w:rPr>
        <w:t>vị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trí</w:t>
      </w:r>
      <w:proofErr w:type="spellEnd"/>
      <w:r w:rsidRPr="00FB43C0">
        <w:rPr>
          <w:rFonts w:cs="Times New Roman"/>
        </w:rPr>
        <w:t xml:space="preserve">. </w:t>
      </w:r>
      <w:proofErr w:type="spellStart"/>
      <w:r w:rsidRPr="00FB43C0">
        <w:rPr>
          <w:rFonts w:cs="Times New Roman"/>
        </w:rPr>
        <w:t>Ngoài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ra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sinh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còn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tham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xây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dựng</w:t>
      </w:r>
      <w:proofErr w:type="spellEnd"/>
      <w:r w:rsidRPr="00FB43C0">
        <w:rPr>
          <w:rFonts w:cs="Times New Roman"/>
        </w:rPr>
        <w:t xml:space="preserve"> Admin dashboard </w:t>
      </w:r>
      <w:proofErr w:type="spellStart"/>
      <w:r w:rsidRPr="00FB43C0">
        <w:rPr>
          <w:rFonts w:cs="Times New Roman"/>
        </w:rPr>
        <w:t>phục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vụ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quản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người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dùng</w:t>
      </w:r>
      <w:proofErr w:type="spellEnd"/>
      <w:r w:rsidRPr="00FB43C0">
        <w:rPr>
          <w:rFonts w:cs="Times New Roman"/>
        </w:rPr>
        <w:t>.</w:t>
      </w:r>
    </w:p>
    <w:p w14:paraId="788B89AA" w14:textId="77777777" w:rsidR="00FB43C0" w:rsidRPr="00FB43C0" w:rsidRDefault="00FB43C0" w:rsidP="001754B5">
      <w:pPr>
        <w:ind w:firstLine="720"/>
        <w:rPr>
          <w:rFonts w:cs="Times New Roman"/>
        </w:rPr>
      </w:pPr>
      <w:proofErr w:type="spellStart"/>
      <w:r w:rsidRPr="00FB43C0">
        <w:rPr>
          <w:rFonts w:cs="Times New Roman"/>
        </w:rPr>
        <w:t>Về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mặt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tích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hợp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hệ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thống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API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kết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nối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thông</w:t>
      </w:r>
      <w:proofErr w:type="spellEnd"/>
      <w:r w:rsidRPr="00FB43C0">
        <w:rPr>
          <w:rFonts w:cs="Times New Roman"/>
        </w:rPr>
        <w:t xml:space="preserve"> qua Axios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chế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lỗi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hợp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. </w:t>
      </w:r>
      <w:proofErr w:type="spellStart"/>
      <w:r w:rsidRPr="00FB43C0">
        <w:rPr>
          <w:rFonts w:cs="Times New Roman"/>
        </w:rPr>
        <w:t>Đồng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thời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dụng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cải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trải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nghiệm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người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dùng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bằng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bổ</w:t>
      </w:r>
      <w:proofErr w:type="spellEnd"/>
      <w:r w:rsidRPr="00FB43C0">
        <w:rPr>
          <w:rFonts w:cs="Times New Roman"/>
        </w:rPr>
        <w:t xml:space="preserve"> sung loading states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error boundaries. Công </w:t>
      </w:r>
      <w:proofErr w:type="spellStart"/>
      <w:r w:rsidRPr="00FB43C0">
        <w:rPr>
          <w:rFonts w:cs="Times New Roman"/>
        </w:rPr>
        <w:t>tác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kiểm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chú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trọng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xây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dựng</w:t>
      </w:r>
      <w:proofErr w:type="spellEnd"/>
      <w:r w:rsidRPr="00FB43C0">
        <w:rPr>
          <w:rFonts w:cs="Times New Roman"/>
        </w:rPr>
        <w:t xml:space="preserve"> integration tests, E2E tests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bộ</w:t>
      </w:r>
      <w:proofErr w:type="spellEnd"/>
      <w:r w:rsidRPr="00FB43C0">
        <w:rPr>
          <w:rFonts w:cs="Times New Roman"/>
        </w:rPr>
        <w:t xml:space="preserve"> unit test </w:t>
      </w:r>
      <w:proofErr w:type="spellStart"/>
      <w:r w:rsidRPr="00FB43C0">
        <w:rPr>
          <w:rFonts w:cs="Times New Roman"/>
        </w:rPr>
        <w:t>đầy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đủ</w:t>
      </w:r>
      <w:proofErr w:type="spellEnd"/>
      <w:r w:rsidRPr="00FB43C0">
        <w:rPr>
          <w:rFonts w:cs="Times New Roman"/>
        </w:rPr>
        <w:t xml:space="preserve">. Song </w:t>
      </w:r>
      <w:proofErr w:type="spellStart"/>
      <w:r w:rsidRPr="00FB43C0">
        <w:rPr>
          <w:rFonts w:cs="Times New Roman"/>
        </w:rPr>
        <w:t>song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đó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hiệu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khả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truy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cập</w:t>
      </w:r>
      <w:proofErr w:type="spellEnd"/>
      <w:r w:rsidRPr="00FB43C0">
        <w:rPr>
          <w:rFonts w:cs="Times New Roman"/>
        </w:rPr>
        <w:t xml:space="preserve"> (accessibility) </w:t>
      </w:r>
      <w:proofErr w:type="spellStart"/>
      <w:r w:rsidRPr="00FB43C0">
        <w:rPr>
          <w:rFonts w:cs="Times New Roman"/>
        </w:rPr>
        <w:t>của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dụng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tối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ưu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nhằm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đáp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tiêu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chuẩn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chất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lượng</w:t>
      </w:r>
      <w:proofErr w:type="spellEnd"/>
      <w:r w:rsidRPr="00FB43C0">
        <w:rPr>
          <w:rFonts w:cs="Times New Roman"/>
        </w:rPr>
        <w:t>.</w:t>
      </w:r>
    </w:p>
    <w:p w14:paraId="1C2D45DB" w14:textId="77777777" w:rsidR="00FB43C0" w:rsidRPr="00FB43C0" w:rsidRDefault="00FB43C0" w:rsidP="001754B5">
      <w:pPr>
        <w:ind w:firstLine="720"/>
        <w:rPr>
          <w:rFonts w:cs="Times New Roman"/>
        </w:rPr>
      </w:pPr>
      <w:r w:rsidRPr="00FB43C0">
        <w:rPr>
          <w:rFonts w:cs="Times New Roman"/>
        </w:rPr>
        <w:t xml:space="preserve">Trong </w:t>
      </w:r>
      <w:proofErr w:type="spellStart"/>
      <w:r w:rsidRPr="00FB43C0">
        <w:rPr>
          <w:rFonts w:cs="Times New Roman"/>
        </w:rPr>
        <w:t>giai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đoạn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này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sinh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còn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tham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thiết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lập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trình</w:t>
      </w:r>
      <w:proofErr w:type="spellEnd"/>
      <w:r w:rsidRPr="00FB43C0">
        <w:rPr>
          <w:rFonts w:cs="Times New Roman"/>
        </w:rPr>
        <w:t xml:space="preserve"> CI/CD </w:t>
      </w:r>
      <w:proofErr w:type="spellStart"/>
      <w:r w:rsidRPr="00FB43C0">
        <w:rPr>
          <w:rFonts w:cs="Times New Roman"/>
        </w:rPr>
        <w:t>bằng</w:t>
      </w:r>
      <w:proofErr w:type="spellEnd"/>
      <w:r w:rsidRPr="00FB43C0">
        <w:rPr>
          <w:rFonts w:cs="Times New Roman"/>
        </w:rPr>
        <w:t xml:space="preserve"> GitHub Actions,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khai </w:t>
      </w:r>
      <w:proofErr w:type="spellStart"/>
      <w:r w:rsidRPr="00FB43C0">
        <w:rPr>
          <w:rFonts w:cs="Times New Roman"/>
        </w:rPr>
        <w:t>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dụng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lên</w:t>
      </w:r>
      <w:proofErr w:type="spellEnd"/>
      <w:r w:rsidRPr="00FB43C0">
        <w:rPr>
          <w:rFonts w:cs="Times New Roman"/>
        </w:rPr>
        <w:t xml:space="preserve"> AWS S3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CloudFront, </w:t>
      </w:r>
      <w:proofErr w:type="spellStart"/>
      <w:r w:rsidRPr="00FB43C0">
        <w:rPr>
          <w:rFonts w:cs="Times New Roman"/>
        </w:rPr>
        <w:t>cấu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hình</w:t>
      </w:r>
      <w:proofErr w:type="spellEnd"/>
      <w:r w:rsidRPr="00FB43C0">
        <w:rPr>
          <w:rFonts w:cs="Times New Roman"/>
        </w:rPr>
        <w:t xml:space="preserve"> SSL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tối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ưu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hiệu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hệ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thống</w:t>
      </w:r>
      <w:proofErr w:type="spellEnd"/>
      <w:r w:rsidRPr="00FB43C0">
        <w:rPr>
          <w:rFonts w:cs="Times New Roman"/>
        </w:rPr>
        <w:t xml:space="preserve">. </w:t>
      </w:r>
      <w:proofErr w:type="spellStart"/>
      <w:r w:rsidRPr="00FB43C0">
        <w:rPr>
          <w:rFonts w:cs="Times New Roman"/>
        </w:rPr>
        <w:t>Ngoài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ra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viết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tài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liệu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components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API </w:t>
      </w:r>
      <w:proofErr w:type="spellStart"/>
      <w:r w:rsidRPr="00FB43C0">
        <w:rPr>
          <w:rFonts w:cs="Times New Roman"/>
        </w:rPr>
        <w:t>cũng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thực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đầy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đủ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nhằm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hỗ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trợ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trình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bảo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trì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sau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này</w:t>
      </w:r>
      <w:proofErr w:type="spellEnd"/>
      <w:r w:rsidRPr="00FB43C0">
        <w:rPr>
          <w:rFonts w:cs="Times New Roman"/>
        </w:rPr>
        <w:t xml:space="preserve">. Sinh </w:t>
      </w:r>
      <w:proofErr w:type="spellStart"/>
      <w:r w:rsidRPr="00FB43C0">
        <w:rPr>
          <w:rFonts w:cs="Times New Roman"/>
        </w:rPr>
        <w:t>viên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tham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trình</w:t>
      </w:r>
      <w:proofErr w:type="spellEnd"/>
      <w:r w:rsidRPr="00FB43C0">
        <w:rPr>
          <w:rFonts w:cs="Times New Roman"/>
        </w:rPr>
        <w:t xml:space="preserve"> UAT, </w:t>
      </w:r>
      <w:proofErr w:type="spellStart"/>
      <w:r w:rsidRPr="00FB43C0">
        <w:rPr>
          <w:rFonts w:cs="Times New Roman"/>
        </w:rPr>
        <w:t>xử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lỗi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theo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dõi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hiệu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hệ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thống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tham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buổi</w:t>
      </w:r>
      <w:proofErr w:type="spellEnd"/>
      <w:r w:rsidRPr="00FB43C0">
        <w:rPr>
          <w:rFonts w:cs="Times New Roman"/>
        </w:rPr>
        <w:t xml:space="preserve"> retrospective </w:t>
      </w:r>
      <w:proofErr w:type="spellStart"/>
      <w:r w:rsidRPr="00FB43C0">
        <w:rPr>
          <w:rFonts w:cs="Times New Roman"/>
        </w:rPr>
        <w:t>cũng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như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bàn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dự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án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đội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ngũ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vận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hành</w:t>
      </w:r>
      <w:proofErr w:type="spellEnd"/>
      <w:r w:rsidRPr="00FB43C0">
        <w:rPr>
          <w:rFonts w:cs="Times New Roman"/>
        </w:rPr>
        <w:t>.</w:t>
      </w:r>
    </w:p>
    <w:p w14:paraId="0FDDA938" w14:textId="77777777" w:rsidR="00FB43C0" w:rsidRPr="00FB43C0" w:rsidRDefault="00FB43C0" w:rsidP="001754B5">
      <w:pPr>
        <w:ind w:firstLine="720"/>
        <w:rPr>
          <w:rFonts w:cs="Times New Roman"/>
        </w:rPr>
      </w:pPr>
      <w:r w:rsidRPr="00FB43C0">
        <w:rPr>
          <w:rFonts w:cs="Times New Roman"/>
        </w:rPr>
        <w:t xml:space="preserve">Thông qua </w:t>
      </w:r>
      <w:proofErr w:type="spellStart"/>
      <w:r w:rsidRPr="00FB43C0">
        <w:rPr>
          <w:rFonts w:cs="Times New Roman"/>
        </w:rPr>
        <w:t>quá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trình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này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nhiều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kỹ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chuyên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sâu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đã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nâng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cao</w:t>
      </w:r>
      <w:proofErr w:type="spellEnd"/>
      <w:r w:rsidRPr="00FB43C0">
        <w:rPr>
          <w:rFonts w:cs="Times New Roman"/>
        </w:rPr>
        <w:t xml:space="preserve">, bao </w:t>
      </w:r>
      <w:proofErr w:type="spellStart"/>
      <w:r w:rsidRPr="00FB43C0">
        <w:rPr>
          <w:rFonts w:cs="Times New Roman"/>
        </w:rPr>
        <w:t>gồm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mô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hình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tích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hợp</w:t>
      </w:r>
      <w:proofErr w:type="spellEnd"/>
      <w:r w:rsidRPr="00FB43C0">
        <w:rPr>
          <w:rFonts w:cs="Times New Roman"/>
        </w:rPr>
        <w:t xml:space="preserve"> API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lỗi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tích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hợp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bản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đồ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Leaflet/React-Leaflet, </w:t>
      </w:r>
      <w:proofErr w:type="spellStart"/>
      <w:r w:rsidRPr="00FB43C0">
        <w:rPr>
          <w:rFonts w:cs="Times New Roman"/>
        </w:rPr>
        <w:t>quản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 state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Context API, </w:t>
      </w:r>
      <w:proofErr w:type="spellStart"/>
      <w:r w:rsidRPr="00FB43C0">
        <w:rPr>
          <w:rFonts w:cs="Times New Roman"/>
        </w:rPr>
        <w:t>cũng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như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tối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ưu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hiệu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thông</w:t>
      </w:r>
      <w:proofErr w:type="spellEnd"/>
      <w:r w:rsidRPr="00FB43C0">
        <w:rPr>
          <w:rFonts w:cs="Times New Roman"/>
        </w:rPr>
        <w:t xml:space="preserve"> qua lazy loading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code splitting. </w:t>
      </w:r>
      <w:proofErr w:type="spellStart"/>
      <w:r w:rsidRPr="00FB43C0">
        <w:rPr>
          <w:rFonts w:cs="Times New Roman"/>
        </w:rPr>
        <w:t>Bên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cạnh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đó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sinh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hiểu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rõ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hơn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về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tiêu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chuẩn</w:t>
      </w:r>
      <w:proofErr w:type="spellEnd"/>
      <w:r w:rsidRPr="00FB43C0">
        <w:rPr>
          <w:rFonts w:cs="Times New Roman"/>
        </w:rPr>
        <w:t xml:space="preserve"> accessibility (WCAG), </w:t>
      </w:r>
      <w:proofErr w:type="spellStart"/>
      <w:r w:rsidRPr="00FB43C0">
        <w:rPr>
          <w:rFonts w:cs="Times New Roman"/>
        </w:rPr>
        <w:t>sử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dụng</w:t>
      </w:r>
      <w:proofErr w:type="spellEnd"/>
      <w:r w:rsidRPr="00FB43C0">
        <w:rPr>
          <w:rFonts w:cs="Times New Roman"/>
        </w:rPr>
        <w:t xml:space="preserve"> Cypress </w:t>
      </w:r>
      <w:proofErr w:type="spellStart"/>
      <w:r w:rsidRPr="00FB43C0">
        <w:rPr>
          <w:rFonts w:cs="Times New Roman"/>
        </w:rPr>
        <w:t>cho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kiểm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thử</w:t>
      </w:r>
      <w:proofErr w:type="spellEnd"/>
      <w:r w:rsidRPr="00FB43C0">
        <w:rPr>
          <w:rFonts w:cs="Times New Roman"/>
        </w:rPr>
        <w:t xml:space="preserve"> E2E, </w:t>
      </w:r>
      <w:proofErr w:type="spellStart"/>
      <w:r w:rsidRPr="00FB43C0">
        <w:rPr>
          <w:rFonts w:cs="Times New Roman"/>
        </w:rPr>
        <w:t>nắm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kiến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thức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bản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về</w:t>
      </w:r>
      <w:proofErr w:type="spellEnd"/>
      <w:r w:rsidRPr="00FB43C0">
        <w:rPr>
          <w:rFonts w:cs="Times New Roman"/>
        </w:rPr>
        <w:t xml:space="preserve"> Docker, </w:t>
      </w:r>
      <w:proofErr w:type="spellStart"/>
      <w:r w:rsidRPr="00FB43C0">
        <w:rPr>
          <w:rFonts w:cs="Times New Roman"/>
        </w:rPr>
        <w:t>cũng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như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chiến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kiểm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nâng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cao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như</w:t>
      </w:r>
      <w:proofErr w:type="spellEnd"/>
      <w:r w:rsidRPr="00FB43C0">
        <w:rPr>
          <w:rFonts w:cs="Times New Roman"/>
        </w:rPr>
        <w:t xml:space="preserve"> mocking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lường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độ</w:t>
      </w:r>
      <w:proofErr w:type="spellEnd"/>
      <w:r w:rsidRPr="00FB43C0">
        <w:rPr>
          <w:rFonts w:cs="Times New Roman"/>
        </w:rPr>
        <w:t xml:space="preserve"> bao </w:t>
      </w:r>
      <w:proofErr w:type="spellStart"/>
      <w:r w:rsidRPr="00FB43C0">
        <w:rPr>
          <w:rFonts w:cs="Times New Roman"/>
        </w:rPr>
        <w:t>phủ</w:t>
      </w:r>
      <w:proofErr w:type="spellEnd"/>
      <w:r w:rsidRPr="00FB43C0">
        <w:rPr>
          <w:rFonts w:cs="Times New Roman"/>
        </w:rPr>
        <w:t xml:space="preserve"> (coverage). </w:t>
      </w:r>
      <w:proofErr w:type="spellStart"/>
      <w:r w:rsidRPr="00FB43C0">
        <w:rPr>
          <w:rFonts w:cs="Times New Roman"/>
        </w:rPr>
        <w:t>Ngoài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ra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kỹ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khai </w:t>
      </w:r>
      <w:proofErr w:type="spellStart"/>
      <w:r w:rsidRPr="00FB43C0">
        <w:rPr>
          <w:rFonts w:cs="Times New Roman"/>
        </w:rPr>
        <w:t>hệ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thống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môi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lastRenderedPageBreak/>
        <w:t>trường</w:t>
      </w:r>
      <w:proofErr w:type="spellEnd"/>
      <w:r w:rsidRPr="00FB43C0">
        <w:rPr>
          <w:rFonts w:cs="Times New Roman"/>
        </w:rPr>
        <w:t xml:space="preserve"> cloud, </w:t>
      </w:r>
      <w:proofErr w:type="spellStart"/>
      <w:r w:rsidRPr="00FB43C0">
        <w:rPr>
          <w:rFonts w:cs="Times New Roman"/>
        </w:rPr>
        <w:t>cấu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hình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bảo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mật</w:t>
      </w:r>
      <w:proofErr w:type="spellEnd"/>
      <w:r w:rsidRPr="00FB43C0">
        <w:rPr>
          <w:rFonts w:cs="Times New Roman"/>
        </w:rPr>
        <w:t xml:space="preserve"> SSL, </w:t>
      </w:r>
      <w:proofErr w:type="spellStart"/>
      <w:r w:rsidRPr="00FB43C0">
        <w:rPr>
          <w:rFonts w:cs="Times New Roman"/>
        </w:rPr>
        <w:t>viết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tài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liệu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kỹ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thuật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lỗi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môi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trường</w:t>
      </w:r>
      <w:proofErr w:type="spellEnd"/>
      <w:r w:rsidRPr="00FB43C0">
        <w:rPr>
          <w:rFonts w:cs="Times New Roman"/>
        </w:rPr>
        <w:t xml:space="preserve"> production </w:t>
      </w:r>
      <w:proofErr w:type="spellStart"/>
      <w:r w:rsidRPr="00FB43C0">
        <w:rPr>
          <w:rFonts w:cs="Times New Roman"/>
        </w:rPr>
        <w:t>cũng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cải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đáng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kể</w:t>
      </w:r>
      <w:proofErr w:type="spellEnd"/>
      <w:r w:rsidRPr="00FB43C0">
        <w:rPr>
          <w:rFonts w:cs="Times New Roman"/>
        </w:rPr>
        <w:t>.</w:t>
      </w:r>
    </w:p>
    <w:p w14:paraId="45B187D5" w14:textId="77777777" w:rsidR="00FB43C0" w:rsidRPr="00FB43C0" w:rsidRDefault="00FB43C0" w:rsidP="001754B5">
      <w:pPr>
        <w:ind w:firstLine="720"/>
        <w:rPr>
          <w:rFonts w:cs="Times New Roman"/>
        </w:rPr>
      </w:pPr>
      <w:proofErr w:type="spellStart"/>
      <w:r w:rsidRPr="00FB43C0">
        <w:rPr>
          <w:rFonts w:cs="Times New Roman"/>
        </w:rPr>
        <w:t>Kết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quả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sau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đoạn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này</w:t>
      </w:r>
      <w:proofErr w:type="spellEnd"/>
      <w:r w:rsidRPr="00FB43C0">
        <w:rPr>
          <w:rFonts w:cs="Times New Roman"/>
        </w:rPr>
        <w:t xml:space="preserve"> bao </w:t>
      </w:r>
      <w:proofErr w:type="spellStart"/>
      <w:r w:rsidRPr="00FB43C0">
        <w:rPr>
          <w:rFonts w:cs="Times New Roman"/>
        </w:rPr>
        <w:t>gồm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hoàn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thành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chức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tìm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kiếm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địa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chỉ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tích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hợp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bản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đồ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xây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dựng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thành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công</w:t>
      </w:r>
      <w:proofErr w:type="spellEnd"/>
      <w:r w:rsidRPr="00FB43C0">
        <w:rPr>
          <w:rFonts w:cs="Times New Roman"/>
        </w:rPr>
        <w:t xml:space="preserve"> Admin panel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chức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quản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người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dùng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cũng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như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hoàn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chế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xử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lý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lỗi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trạng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thái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tải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dữ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liệu</w:t>
      </w:r>
      <w:proofErr w:type="spellEnd"/>
      <w:r w:rsidRPr="00FB43C0">
        <w:rPr>
          <w:rFonts w:cs="Times New Roman"/>
        </w:rPr>
        <w:t xml:space="preserve">. </w:t>
      </w:r>
      <w:proofErr w:type="spellStart"/>
      <w:r w:rsidRPr="00FB43C0">
        <w:rPr>
          <w:rFonts w:cs="Times New Roman"/>
        </w:rPr>
        <w:t>Độ</w:t>
      </w:r>
      <w:proofErr w:type="spellEnd"/>
      <w:r w:rsidRPr="00FB43C0">
        <w:rPr>
          <w:rFonts w:cs="Times New Roman"/>
        </w:rPr>
        <w:t xml:space="preserve"> bao </w:t>
      </w:r>
      <w:proofErr w:type="spellStart"/>
      <w:r w:rsidRPr="00FB43C0">
        <w:rPr>
          <w:rFonts w:cs="Times New Roman"/>
        </w:rPr>
        <w:t>phủ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kiểm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thử</w:t>
      </w:r>
      <w:proofErr w:type="spellEnd"/>
      <w:r w:rsidRPr="00FB43C0">
        <w:rPr>
          <w:rFonts w:cs="Times New Roman"/>
        </w:rPr>
        <w:t xml:space="preserve"> (test coverage) </w:t>
      </w:r>
      <w:proofErr w:type="spellStart"/>
      <w:r w:rsidRPr="00FB43C0">
        <w:rPr>
          <w:rFonts w:cs="Times New Roman"/>
        </w:rPr>
        <w:t>đạt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khoảng</w:t>
      </w:r>
      <w:proofErr w:type="spellEnd"/>
      <w:r w:rsidRPr="00FB43C0">
        <w:rPr>
          <w:rFonts w:cs="Times New Roman"/>
        </w:rPr>
        <w:t xml:space="preserve"> 85%, </w:t>
      </w:r>
      <w:proofErr w:type="spellStart"/>
      <w:r w:rsidRPr="00FB43C0">
        <w:rPr>
          <w:rFonts w:cs="Times New Roman"/>
        </w:rPr>
        <w:t>trong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khi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điểm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hiệu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năng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đạt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trên</w:t>
      </w:r>
      <w:proofErr w:type="spellEnd"/>
      <w:r w:rsidRPr="00FB43C0">
        <w:rPr>
          <w:rFonts w:cs="Times New Roman"/>
        </w:rPr>
        <w:t xml:space="preserve"> 90 </w:t>
      </w:r>
      <w:proofErr w:type="spellStart"/>
      <w:r w:rsidRPr="00FB43C0">
        <w:rPr>
          <w:rFonts w:cs="Times New Roman"/>
        </w:rPr>
        <w:t>theo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đánh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của</w:t>
      </w:r>
      <w:proofErr w:type="spellEnd"/>
      <w:r w:rsidRPr="00FB43C0">
        <w:rPr>
          <w:rFonts w:cs="Times New Roman"/>
        </w:rPr>
        <w:t xml:space="preserve"> Lighthouse. </w:t>
      </w:r>
      <w:proofErr w:type="spellStart"/>
      <w:r w:rsidRPr="00FB43C0">
        <w:rPr>
          <w:rFonts w:cs="Times New Roman"/>
        </w:rPr>
        <w:t>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dụng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đã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triển</w:t>
      </w:r>
      <w:proofErr w:type="spellEnd"/>
      <w:r w:rsidRPr="00FB43C0">
        <w:rPr>
          <w:rFonts w:cs="Times New Roman"/>
        </w:rPr>
        <w:t xml:space="preserve"> khai </w:t>
      </w:r>
      <w:proofErr w:type="spellStart"/>
      <w:r w:rsidRPr="00FB43C0">
        <w:rPr>
          <w:rFonts w:cs="Times New Roman"/>
        </w:rPr>
        <w:t>thành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công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môi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trường</w:t>
      </w:r>
      <w:proofErr w:type="spellEnd"/>
      <w:r w:rsidRPr="00FB43C0">
        <w:rPr>
          <w:rFonts w:cs="Times New Roman"/>
        </w:rPr>
        <w:t xml:space="preserve"> production </w:t>
      </w:r>
      <w:proofErr w:type="spellStart"/>
      <w:r w:rsidRPr="00FB43C0">
        <w:rPr>
          <w:rFonts w:cs="Times New Roman"/>
        </w:rPr>
        <w:t>với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độ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ổn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định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cao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đạt</w:t>
      </w:r>
      <w:proofErr w:type="spellEnd"/>
      <w:r w:rsidRPr="00FB43C0">
        <w:rPr>
          <w:rFonts w:cs="Times New Roman"/>
        </w:rPr>
        <w:t xml:space="preserve"> uptime 99.9% </w:t>
      </w:r>
      <w:proofErr w:type="spellStart"/>
      <w:r w:rsidRPr="00FB43C0">
        <w:rPr>
          <w:rFonts w:cs="Times New Roman"/>
        </w:rPr>
        <w:t>trong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tháng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cuối</w:t>
      </w:r>
      <w:proofErr w:type="spellEnd"/>
      <w:r w:rsidRPr="00FB43C0">
        <w:rPr>
          <w:rFonts w:cs="Times New Roman"/>
        </w:rPr>
        <w:t xml:space="preserve">. </w:t>
      </w:r>
      <w:proofErr w:type="spellStart"/>
      <w:r w:rsidRPr="00FB43C0">
        <w:rPr>
          <w:rFonts w:cs="Times New Roman"/>
        </w:rPr>
        <w:t>Ngoài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ra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hệ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thống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tài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liệu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được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hoàn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hơn</w:t>
      </w:r>
      <w:proofErr w:type="spellEnd"/>
      <w:r w:rsidRPr="00FB43C0">
        <w:rPr>
          <w:rFonts w:cs="Times New Roman"/>
        </w:rPr>
        <w:t xml:space="preserve"> 20 components, </w:t>
      </w:r>
      <w:proofErr w:type="spellStart"/>
      <w:r w:rsidRPr="00FB43C0">
        <w:rPr>
          <w:rFonts w:cs="Times New Roman"/>
        </w:rPr>
        <w:t>đồng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thời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sinh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đã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tham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trình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bàn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dự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án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đội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ngũ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tiếp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nhận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vận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hành</w:t>
      </w:r>
      <w:proofErr w:type="spellEnd"/>
      <w:r w:rsidRPr="00FB43C0">
        <w:rPr>
          <w:rFonts w:cs="Times New Roman"/>
        </w:rPr>
        <w:t>.</w:t>
      </w:r>
    </w:p>
    <w:p w14:paraId="174830BB" w14:textId="77777777" w:rsidR="00FB43C0" w:rsidRPr="00BA3E1D" w:rsidRDefault="00FB43C0" w:rsidP="00BA3E1D">
      <w:pPr>
        <w:rPr>
          <w:rFonts w:cs="Times New Roman"/>
        </w:rPr>
      </w:pPr>
    </w:p>
    <w:p w14:paraId="1A1AF44D" w14:textId="77777777" w:rsidR="00BA3E1D" w:rsidRPr="00D75C08" w:rsidRDefault="00BA3E1D">
      <w:pPr>
        <w:spacing w:after="0" w:line="240" w:lineRule="auto"/>
        <w:rPr>
          <w:rFonts w:cs="Times New Roman"/>
        </w:rPr>
      </w:pPr>
      <w:r w:rsidRPr="00D75C08">
        <w:rPr>
          <w:rFonts w:cs="Times New Roman"/>
        </w:rPr>
        <w:br w:type="page"/>
      </w:r>
    </w:p>
    <w:p w14:paraId="344067B8" w14:textId="4AAE41B1" w:rsidR="00BA3E1D" w:rsidRPr="00D75C08" w:rsidRDefault="00BA3E1D" w:rsidP="00FB43C0">
      <w:pPr>
        <w:pStyle w:val="Heading1"/>
        <w:rPr>
          <w:rFonts w:ascii="Times New Roman" w:hAnsi="Times New Roman" w:cs="Times New Roman"/>
          <w:color w:val="auto"/>
        </w:rPr>
      </w:pPr>
      <w:bookmarkStart w:id="56" w:name="_Toc226221243"/>
      <w:bookmarkStart w:id="57" w:name="_Toc226223983"/>
      <w:r w:rsidRPr="00D75C08">
        <w:rPr>
          <w:rFonts w:ascii="Times New Roman" w:hAnsi="Times New Roman" w:cs="Times New Roman"/>
          <w:color w:val="auto"/>
        </w:rPr>
        <w:lastRenderedPageBreak/>
        <w:t>CHƯƠNG 2. BÀI TOÁN/ĐỀ TÀI/DỰ ÁN</w:t>
      </w:r>
      <w:bookmarkEnd w:id="56"/>
      <w:bookmarkEnd w:id="57"/>
    </w:p>
    <w:p w14:paraId="25D7DB35" w14:textId="77777777" w:rsidR="00BA3E1D" w:rsidRPr="00D75C08" w:rsidRDefault="00BA3E1D" w:rsidP="00FB43C0">
      <w:pPr>
        <w:pStyle w:val="Heading2"/>
        <w:rPr>
          <w:rFonts w:ascii="Times New Roman" w:hAnsi="Times New Roman" w:cs="Times New Roman"/>
          <w:color w:val="auto"/>
        </w:rPr>
      </w:pPr>
      <w:bookmarkStart w:id="58" w:name="_Toc226221244"/>
      <w:bookmarkStart w:id="59" w:name="_Toc226223984"/>
      <w:r w:rsidRPr="00D75C08">
        <w:rPr>
          <w:rFonts w:ascii="Times New Roman" w:hAnsi="Times New Roman" w:cs="Times New Roman"/>
          <w:color w:val="auto"/>
        </w:rPr>
        <w:t xml:space="preserve">2.1 </w:t>
      </w:r>
      <w:proofErr w:type="spellStart"/>
      <w:r w:rsidRPr="00D75C08">
        <w:rPr>
          <w:rFonts w:ascii="Times New Roman" w:hAnsi="Times New Roman" w:cs="Times New Roman"/>
          <w:color w:val="auto"/>
        </w:rPr>
        <w:t>Thực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trạng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và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vấn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đề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hiện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tại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đang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tồn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đọng</w:t>
      </w:r>
      <w:bookmarkEnd w:id="58"/>
      <w:bookmarkEnd w:id="59"/>
      <w:proofErr w:type="spellEnd"/>
    </w:p>
    <w:p w14:paraId="6501402A" w14:textId="77777777" w:rsidR="00BA3E1D" w:rsidRPr="00D75C08" w:rsidRDefault="00BA3E1D" w:rsidP="00FB43C0">
      <w:pPr>
        <w:pStyle w:val="Heading3"/>
        <w:rPr>
          <w:rFonts w:ascii="Times New Roman" w:hAnsi="Times New Roman" w:cs="Times New Roman"/>
          <w:color w:val="auto"/>
        </w:rPr>
      </w:pPr>
      <w:bookmarkStart w:id="60" w:name="_Toc226221245"/>
      <w:bookmarkStart w:id="61" w:name="_Toc226223985"/>
      <w:r w:rsidRPr="00D75C08">
        <w:rPr>
          <w:rFonts w:ascii="Times New Roman" w:hAnsi="Times New Roman" w:cs="Times New Roman"/>
          <w:color w:val="auto"/>
        </w:rPr>
        <w:t xml:space="preserve">2.1.1 </w:t>
      </w:r>
      <w:proofErr w:type="spellStart"/>
      <w:r w:rsidRPr="00D75C08">
        <w:rPr>
          <w:rFonts w:ascii="Times New Roman" w:hAnsi="Times New Roman" w:cs="Times New Roman"/>
          <w:color w:val="auto"/>
        </w:rPr>
        <w:t>Thực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trạng</w:t>
      </w:r>
      <w:proofErr w:type="spellEnd"/>
      <w:r w:rsidRPr="00D75C08">
        <w:rPr>
          <w:rFonts w:ascii="Times New Roman" w:hAnsi="Times New Roman" w:cs="Times New Roman"/>
          <w:color w:val="auto"/>
        </w:rPr>
        <w:t>:</w:t>
      </w:r>
      <w:bookmarkEnd w:id="60"/>
      <w:bookmarkEnd w:id="61"/>
    </w:p>
    <w:p w14:paraId="00B46917" w14:textId="77777777" w:rsidR="00FB43C0" w:rsidRPr="00FB43C0" w:rsidRDefault="00FB43C0" w:rsidP="001754B5">
      <w:pPr>
        <w:ind w:firstLine="720"/>
        <w:rPr>
          <w:rFonts w:cs="Times New Roman"/>
        </w:rPr>
      </w:pPr>
      <w:proofErr w:type="spellStart"/>
      <w:r w:rsidRPr="00FB43C0">
        <w:rPr>
          <w:rFonts w:cs="Times New Roman"/>
        </w:rPr>
        <w:t>Hệ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thống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địa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chỉ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hành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chính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tại</w:t>
      </w:r>
      <w:proofErr w:type="spellEnd"/>
      <w:r w:rsidRPr="00FB43C0">
        <w:rPr>
          <w:rFonts w:cs="Times New Roman"/>
        </w:rPr>
        <w:t xml:space="preserve"> Việt Nam </w:t>
      </w:r>
      <w:proofErr w:type="spellStart"/>
      <w:r w:rsidRPr="00FB43C0">
        <w:rPr>
          <w:rFonts w:cs="Times New Roman"/>
        </w:rPr>
        <w:t>tương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đối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phức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tạp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thường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xuyên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thay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đổi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theo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thời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gian</w:t>
      </w:r>
      <w:proofErr w:type="spellEnd"/>
      <w:r w:rsidRPr="00FB43C0">
        <w:rPr>
          <w:rFonts w:cs="Times New Roman"/>
        </w:rPr>
        <w:t xml:space="preserve"> do </w:t>
      </w:r>
      <w:proofErr w:type="spellStart"/>
      <w:r w:rsidRPr="00FB43C0">
        <w:rPr>
          <w:rFonts w:cs="Times New Roman"/>
        </w:rPr>
        <w:t>quá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trình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điều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chỉnh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địa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giới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hành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chính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đổi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đơn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vị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hoạch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đô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thị</w:t>
      </w:r>
      <w:proofErr w:type="spellEnd"/>
      <w:r w:rsidRPr="00FB43C0">
        <w:rPr>
          <w:rFonts w:cs="Times New Roman"/>
        </w:rPr>
        <w:t xml:space="preserve">. </w:t>
      </w:r>
      <w:proofErr w:type="spellStart"/>
      <w:r w:rsidRPr="00FB43C0">
        <w:rPr>
          <w:rFonts w:cs="Times New Roman"/>
        </w:rPr>
        <w:t>Điều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này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dẫn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đến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cùng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một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địa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điểm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có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thể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tồn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tại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nhiều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ghi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địa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chỉ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khác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nhau</w:t>
      </w:r>
      <w:proofErr w:type="spellEnd"/>
      <w:r w:rsidRPr="00FB43C0">
        <w:rPr>
          <w:rFonts w:cs="Times New Roman"/>
        </w:rPr>
        <w:t xml:space="preserve"> ở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thời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điểm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khác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nhau</w:t>
      </w:r>
      <w:proofErr w:type="spellEnd"/>
      <w:r w:rsidRPr="00FB43C0">
        <w:rPr>
          <w:rFonts w:cs="Times New Roman"/>
        </w:rPr>
        <w:t>.</w:t>
      </w:r>
    </w:p>
    <w:p w14:paraId="24304BA8" w14:textId="77777777" w:rsidR="00FB43C0" w:rsidRPr="00FB43C0" w:rsidRDefault="00FB43C0" w:rsidP="001754B5">
      <w:pPr>
        <w:ind w:firstLine="720"/>
        <w:rPr>
          <w:rFonts w:cs="Times New Roman"/>
        </w:rPr>
      </w:pPr>
      <w:r w:rsidRPr="00FB43C0">
        <w:rPr>
          <w:rFonts w:cs="Times New Roman"/>
        </w:rPr>
        <w:t xml:space="preserve">Do </w:t>
      </w:r>
      <w:proofErr w:type="spellStart"/>
      <w:r w:rsidRPr="00FB43C0">
        <w:rPr>
          <w:rFonts w:cs="Times New Roman"/>
        </w:rPr>
        <w:t>đó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người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dùng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thường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gặp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khó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khăn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trong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việc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tra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cứu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chuẩn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hoá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hoặc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chuyển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đổi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giữa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dạng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địa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chỉ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cũ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mới</w:t>
      </w:r>
      <w:proofErr w:type="spellEnd"/>
      <w:r w:rsidRPr="00FB43C0">
        <w:rPr>
          <w:rFonts w:cs="Times New Roman"/>
        </w:rPr>
        <w:t xml:space="preserve">. </w:t>
      </w:r>
      <w:proofErr w:type="spellStart"/>
      <w:r w:rsidRPr="00FB43C0">
        <w:rPr>
          <w:rFonts w:cs="Times New Roman"/>
        </w:rPr>
        <w:t>Bên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cạnh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đó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các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dụng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hiện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tại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vẫn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chưa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đáp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ứng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đầy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đủ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cầu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tìm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kiếm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địa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chỉ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một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cách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nhanh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chóng</w:t>
      </w:r>
      <w:proofErr w:type="spellEnd"/>
      <w:r w:rsidRPr="00FB43C0">
        <w:rPr>
          <w:rFonts w:cs="Times New Roman"/>
        </w:rPr>
        <w:t xml:space="preserve">, </w:t>
      </w:r>
      <w:proofErr w:type="spellStart"/>
      <w:r w:rsidRPr="00FB43C0">
        <w:rPr>
          <w:rFonts w:cs="Times New Roman"/>
        </w:rPr>
        <w:t>chính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xác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và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nhất</w:t>
      </w:r>
      <w:proofErr w:type="spellEnd"/>
      <w:r w:rsidRPr="00FB43C0">
        <w:rPr>
          <w:rFonts w:cs="Times New Roman"/>
        </w:rPr>
        <w:t xml:space="preserve"> </w:t>
      </w:r>
      <w:proofErr w:type="spellStart"/>
      <w:r w:rsidRPr="00FB43C0">
        <w:rPr>
          <w:rFonts w:cs="Times New Roman"/>
        </w:rPr>
        <w:t>quán</w:t>
      </w:r>
      <w:proofErr w:type="spellEnd"/>
      <w:r w:rsidRPr="00FB43C0">
        <w:rPr>
          <w:rFonts w:cs="Times New Roman"/>
        </w:rPr>
        <w:t>.</w:t>
      </w:r>
    </w:p>
    <w:p w14:paraId="4824E38C" w14:textId="77777777" w:rsidR="00BA3E1D" w:rsidRPr="00D75C08" w:rsidRDefault="00BA3E1D" w:rsidP="00FB43C0">
      <w:pPr>
        <w:pStyle w:val="Heading3"/>
        <w:rPr>
          <w:rFonts w:ascii="Times New Roman" w:hAnsi="Times New Roman" w:cs="Times New Roman"/>
          <w:color w:val="auto"/>
        </w:rPr>
      </w:pPr>
      <w:bookmarkStart w:id="62" w:name="_Toc226221246"/>
      <w:bookmarkStart w:id="63" w:name="_Toc226223986"/>
      <w:r w:rsidRPr="00D75C08">
        <w:rPr>
          <w:rFonts w:ascii="Times New Roman" w:hAnsi="Times New Roman" w:cs="Times New Roman"/>
          <w:color w:val="auto"/>
        </w:rPr>
        <w:t xml:space="preserve">2.1.2 Các </w:t>
      </w:r>
      <w:proofErr w:type="spellStart"/>
      <w:r w:rsidRPr="00D75C08">
        <w:rPr>
          <w:rFonts w:ascii="Times New Roman" w:hAnsi="Times New Roman" w:cs="Times New Roman"/>
          <w:color w:val="auto"/>
        </w:rPr>
        <w:t>vấn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đề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tồn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đọng</w:t>
      </w:r>
      <w:proofErr w:type="spellEnd"/>
      <w:r w:rsidRPr="00D75C08">
        <w:rPr>
          <w:rFonts w:ascii="Times New Roman" w:hAnsi="Times New Roman" w:cs="Times New Roman"/>
          <w:color w:val="auto"/>
        </w:rPr>
        <w:t>:</w:t>
      </w:r>
      <w:bookmarkEnd w:id="62"/>
      <w:bookmarkEnd w:id="63"/>
    </w:p>
    <w:p w14:paraId="4A3A57FD" w14:textId="77777777" w:rsidR="00BA3E1D" w:rsidRPr="00BA3E1D" w:rsidRDefault="00BA3E1D" w:rsidP="00BA3E1D">
      <w:pPr>
        <w:numPr>
          <w:ilvl w:val="0"/>
          <w:numId w:val="214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Thiếu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công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cụ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cứu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địa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chỉ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trực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tuyến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hiệu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quả</w:t>
      </w:r>
      <w:proofErr w:type="spellEnd"/>
    </w:p>
    <w:p w14:paraId="3B4E4E7E" w14:textId="77777777" w:rsidR="00BA3E1D" w:rsidRPr="00BA3E1D" w:rsidRDefault="00BA3E1D" w:rsidP="00BA3E1D">
      <w:pPr>
        <w:numPr>
          <w:ilvl w:val="0"/>
          <w:numId w:val="214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Khó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khăn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trong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việc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chuyển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đổi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địa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chỉ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cũ</w:t>
      </w:r>
      <w:proofErr w:type="spellEnd"/>
      <w:r w:rsidRPr="00BA3E1D">
        <w:rPr>
          <w:rFonts w:cs="Times New Roman"/>
        </w:rPr>
        <w:t xml:space="preserve"> sang </w:t>
      </w:r>
      <w:proofErr w:type="spellStart"/>
      <w:r w:rsidRPr="00BA3E1D">
        <w:rPr>
          <w:rFonts w:cs="Times New Roman"/>
        </w:rPr>
        <w:t>mới</w:t>
      </w:r>
      <w:proofErr w:type="spellEnd"/>
    </w:p>
    <w:p w14:paraId="4625F97C" w14:textId="77777777" w:rsidR="00BA3E1D" w:rsidRPr="00BA3E1D" w:rsidRDefault="00BA3E1D" w:rsidP="00BA3E1D">
      <w:pPr>
        <w:numPr>
          <w:ilvl w:val="0"/>
          <w:numId w:val="214"/>
        </w:numPr>
        <w:rPr>
          <w:rFonts w:cs="Times New Roman"/>
        </w:rPr>
      </w:pPr>
      <w:r w:rsidRPr="00BA3E1D">
        <w:rPr>
          <w:rFonts w:cs="Times New Roman"/>
        </w:rPr>
        <w:t xml:space="preserve">Giao </w:t>
      </w:r>
      <w:proofErr w:type="spellStart"/>
      <w:r w:rsidRPr="00BA3E1D">
        <w:rPr>
          <w:rFonts w:cs="Times New Roman"/>
        </w:rPr>
        <w:t>diện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người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dùng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chưa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thân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thiện</w:t>
      </w:r>
      <w:proofErr w:type="spellEnd"/>
    </w:p>
    <w:p w14:paraId="39E0EF5A" w14:textId="77777777" w:rsidR="00BA3E1D" w:rsidRPr="00BA3E1D" w:rsidRDefault="00BA3E1D" w:rsidP="00BA3E1D">
      <w:pPr>
        <w:numPr>
          <w:ilvl w:val="0"/>
          <w:numId w:val="214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Hệ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thống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xác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thực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chưa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bảo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mật</w:t>
      </w:r>
      <w:proofErr w:type="spellEnd"/>
    </w:p>
    <w:p w14:paraId="054B195B" w14:textId="77777777" w:rsidR="00BA3E1D" w:rsidRPr="00BA3E1D" w:rsidRDefault="00BA3E1D" w:rsidP="00BA3E1D">
      <w:pPr>
        <w:numPr>
          <w:ilvl w:val="0"/>
          <w:numId w:val="214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Chưa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có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tích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hợp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bản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đồ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để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xem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vị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trí</w:t>
      </w:r>
      <w:proofErr w:type="spellEnd"/>
    </w:p>
    <w:p w14:paraId="2D185A61" w14:textId="77777777" w:rsidR="00BA3E1D" w:rsidRPr="00D75C08" w:rsidRDefault="00BA3E1D" w:rsidP="00FB43C0">
      <w:pPr>
        <w:pStyle w:val="Heading2"/>
        <w:rPr>
          <w:rFonts w:ascii="Times New Roman" w:hAnsi="Times New Roman" w:cs="Times New Roman"/>
          <w:color w:val="auto"/>
        </w:rPr>
      </w:pPr>
      <w:bookmarkStart w:id="64" w:name="_Toc226221247"/>
      <w:bookmarkStart w:id="65" w:name="_Toc226223987"/>
      <w:r w:rsidRPr="00D75C08">
        <w:rPr>
          <w:rFonts w:ascii="Times New Roman" w:hAnsi="Times New Roman" w:cs="Times New Roman"/>
          <w:color w:val="auto"/>
        </w:rPr>
        <w:t xml:space="preserve">2.2 </w:t>
      </w:r>
      <w:proofErr w:type="spellStart"/>
      <w:r w:rsidRPr="00D75C08">
        <w:rPr>
          <w:rFonts w:ascii="Times New Roman" w:hAnsi="Times New Roman" w:cs="Times New Roman"/>
          <w:color w:val="auto"/>
        </w:rPr>
        <w:t>Phát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biểu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bài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toán</w:t>
      </w:r>
      <w:proofErr w:type="spellEnd"/>
      <w:r w:rsidRPr="00D75C08">
        <w:rPr>
          <w:rFonts w:ascii="Times New Roman" w:hAnsi="Times New Roman" w:cs="Times New Roman"/>
          <w:color w:val="auto"/>
        </w:rPr>
        <w:t>/</w:t>
      </w:r>
      <w:proofErr w:type="spellStart"/>
      <w:r w:rsidRPr="00D75C08">
        <w:rPr>
          <w:rFonts w:ascii="Times New Roman" w:hAnsi="Times New Roman" w:cs="Times New Roman"/>
          <w:color w:val="auto"/>
        </w:rPr>
        <w:t>đề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tài</w:t>
      </w:r>
      <w:proofErr w:type="spellEnd"/>
      <w:r w:rsidRPr="00D75C08">
        <w:rPr>
          <w:rFonts w:ascii="Times New Roman" w:hAnsi="Times New Roman" w:cs="Times New Roman"/>
          <w:color w:val="auto"/>
        </w:rPr>
        <w:t>/</w:t>
      </w:r>
      <w:proofErr w:type="spellStart"/>
      <w:r w:rsidRPr="00D75C08">
        <w:rPr>
          <w:rFonts w:ascii="Times New Roman" w:hAnsi="Times New Roman" w:cs="Times New Roman"/>
          <w:color w:val="auto"/>
        </w:rPr>
        <w:t>dự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án</w:t>
      </w:r>
      <w:bookmarkEnd w:id="64"/>
      <w:bookmarkEnd w:id="65"/>
      <w:proofErr w:type="spellEnd"/>
    </w:p>
    <w:p w14:paraId="1A4FF60F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Phát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triển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một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ứng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dụng</w:t>
      </w:r>
      <w:proofErr w:type="spellEnd"/>
      <w:r w:rsidRPr="00BA3E1D">
        <w:rPr>
          <w:rFonts w:cs="Times New Roman"/>
          <w:b/>
          <w:bCs/>
        </w:rPr>
        <w:t xml:space="preserve"> web frontend </w:t>
      </w:r>
      <w:proofErr w:type="spellStart"/>
      <w:r w:rsidRPr="00BA3E1D">
        <w:rPr>
          <w:rFonts w:cs="Times New Roman"/>
          <w:b/>
          <w:bCs/>
        </w:rPr>
        <w:t>cho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hệ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thống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quản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lý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và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chuyển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đổi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địa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chỉ</w:t>
      </w:r>
      <w:proofErr w:type="spellEnd"/>
      <w:r w:rsidRPr="00BA3E1D">
        <w:rPr>
          <w:rFonts w:cs="Times New Roman"/>
          <w:b/>
          <w:bCs/>
        </w:rPr>
        <w:t xml:space="preserve"> Việt Nam, bao </w:t>
      </w:r>
      <w:proofErr w:type="spellStart"/>
      <w:r w:rsidRPr="00BA3E1D">
        <w:rPr>
          <w:rFonts w:cs="Times New Roman"/>
          <w:b/>
          <w:bCs/>
        </w:rPr>
        <w:t>gồm</w:t>
      </w:r>
      <w:proofErr w:type="spellEnd"/>
      <w:r w:rsidRPr="00BA3E1D">
        <w:rPr>
          <w:rFonts w:cs="Times New Roman"/>
          <w:b/>
          <w:bCs/>
        </w:rPr>
        <w:t>:</w:t>
      </w:r>
    </w:p>
    <w:p w14:paraId="089F677B" w14:textId="77777777" w:rsidR="00BA3E1D" w:rsidRPr="00BA3E1D" w:rsidRDefault="00BA3E1D" w:rsidP="00BA3E1D">
      <w:pPr>
        <w:numPr>
          <w:ilvl w:val="0"/>
          <w:numId w:val="215"/>
        </w:numPr>
        <w:rPr>
          <w:rFonts w:cs="Times New Roman"/>
        </w:rPr>
      </w:pPr>
      <w:r w:rsidRPr="00BA3E1D">
        <w:rPr>
          <w:rFonts w:cs="Times New Roman"/>
        </w:rPr>
        <w:t xml:space="preserve">Giao </w:t>
      </w:r>
      <w:proofErr w:type="spellStart"/>
      <w:r w:rsidRPr="00BA3E1D">
        <w:rPr>
          <w:rFonts w:cs="Times New Roman"/>
        </w:rPr>
        <w:t>diện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tìm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kiếm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chuyển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đổi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địa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chỉ</w:t>
      </w:r>
      <w:proofErr w:type="spellEnd"/>
    </w:p>
    <w:p w14:paraId="66519ED7" w14:textId="77777777" w:rsidR="00BA3E1D" w:rsidRPr="00BA3E1D" w:rsidRDefault="00BA3E1D" w:rsidP="00BA3E1D">
      <w:pPr>
        <w:numPr>
          <w:ilvl w:val="0"/>
          <w:numId w:val="215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Hệ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thống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xác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thực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người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dùng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OAuth Google</w:t>
      </w:r>
    </w:p>
    <w:p w14:paraId="6447910B" w14:textId="77777777" w:rsidR="00BA3E1D" w:rsidRPr="00BA3E1D" w:rsidRDefault="00BA3E1D" w:rsidP="00BA3E1D">
      <w:pPr>
        <w:numPr>
          <w:ilvl w:val="0"/>
          <w:numId w:val="215"/>
        </w:numPr>
        <w:rPr>
          <w:rFonts w:cs="Times New Roman"/>
        </w:rPr>
      </w:pPr>
      <w:r w:rsidRPr="00BA3E1D">
        <w:rPr>
          <w:rFonts w:cs="Times New Roman"/>
        </w:rPr>
        <w:t xml:space="preserve">Trang </w:t>
      </w:r>
      <w:proofErr w:type="spellStart"/>
      <w:r w:rsidRPr="00BA3E1D">
        <w:rPr>
          <w:rFonts w:cs="Times New Roman"/>
        </w:rPr>
        <w:t>quản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trị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admin</w:t>
      </w:r>
    </w:p>
    <w:p w14:paraId="28944543" w14:textId="77777777" w:rsidR="00BA3E1D" w:rsidRPr="00BA3E1D" w:rsidRDefault="00BA3E1D" w:rsidP="00BA3E1D">
      <w:pPr>
        <w:numPr>
          <w:ilvl w:val="0"/>
          <w:numId w:val="215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Tích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hợp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bản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đồ</w:t>
      </w:r>
      <w:proofErr w:type="spellEnd"/>
      <w:r w:rsidRPr="00BA3E1D">
        <w:rPr>
          <w:rFonts w:cs="Times New Roman"/>
        </w:rPr>
        <w:t xml:space="preserve"> Leaflet</w:t>
      </w:r>
    </w:p>
    <w:p w14:paraId="5B31F541" w14:textId="77777777" w:rsidR="00BA3E1D" w:rsidRPr="00BA3E1D" w:rsidRDefault="00BA3E1D" w:rsidP="00BA3E1D">
      <w:pPr>
        <w:numPr>
          <w:ilvl w:val="0"/>
          <w:numId w:val="215"/>
        </w:numPr>
        <w:rPr>
          <w:rFonts w:cs="Times New Roman"/>
        </w:rPr>
      </w:pPr>
      <w:r w:rsidRPr="00BA3E1D">
        <w:rPr>
          <w:rFonts w:cs="Times New Roman"/>
        </w:rPr>
        <w:t xml:space="preserve">Responsive design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Tailwind CSS</w:t>
      </w:r>
    </w:p>
    <w:p w14:paraId="269A9741" w14:textId="77777777" w:rsidR="00BA3E1D" w:rsidRPr="00D75C08" w:rsidRDefault="00BA3E1D" w:rsidP="00FB43C0">
      <w:pPr>
        <w:pStyle w:val="Heading2"/>
        <w:rPr>
          <w:rFonts w:ascii="Times New Roman" w:hAnsi="Times New Roman" w:cs="Times New Roman"/>
          <w:color w:val="auto"/>
        </w:rPr>
      </w:pPr>
      <w:bookmarkStart w:id="66" w:name="_Toc226221248"/>
      <w:bookmarkStart w:id="67" w:name="_Toc226223988"/>
      <w:r w:rsidRPr="00D75C08">
        <w:rPr>
          <w:rFonts w:ascii="Times New Roman" w:hAnsi="Times New Roman" w:cs="Times New Roman"/>
          <w:color w:val="auto"/>
        </w:rPr>
        <w:lastRenderedPageBreak/>
        <w:t xml:space="preserve">2.3 </w:t>
      </w:r>
      <w:proofErr w:type="spellStart"/>
      <w:r w:rsidRPr="00D75C08">
        <w:rPr>
          <w:rFonts w:ascii="Times New Roman" w:hAnsi="Times New Roman" w:cs="Times New Roman"/>
          <w:color w:val="auto"/>
        </w:rPr>
        <w:t>Đề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xuất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các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giải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pháp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kiến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nghị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để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giải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quyết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bài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toán</w:t>
      </w:r>
      <w:proofErr w:type="spellEnd"/>
      <w:r w:rsidRPr="00D75C08">
        <w:rPr>
          <w:rFonts w:ascii="Times New Roman" w:hAnsi="Times New Roman" w:cs="Times New Roman"/>
          <w:color w:val="auto"/>
        </w:rPr>
        <w:t>/</w:t>
      </w:r>
      <w:proofErr w:type="spellStart"/>
      <w:r w:rsidRPr="00D75C08">
        <w:rPr>
          <w:rFonts w:ascii="Times New Roman" w:hAnsi="Times New Roman" w:cs="Times New Roman"/>
          <w:color w:val="auto"/>
        </w:rPr>
        <w:t>đề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tài</w:t>
      </w:r>
      <w:proofErr w:type="spellEnd"/>
      <w:r w:rsidRPr="00D75C08">
        <w:rPr>
          <w:rFonts w:ascii="Times New Roman" w:hAnsi="Times New Roman" w:cs="Times New Roman"/>
          <w:color w:val="auto"/>
        </w:rPr>
        <w:t>/</w:t>
      </w:r>
      <w:proofErr w:type="spellStart"/>
      <w:r w:rsidRPr="00D75C08">
        <w:rPr>
          <w:rFonts w:ascii="Times New Roman" w:hAnsi="Times New Roman" w:cs="Times New Roman"/>
          <w:color w:val="auto"/>
        </w:rPr>
        <w:t>dự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án</w:t>
      </w:r>
      <w:bookmarkEnd w:id="66"/>
      <w:bookmarkEnd w:id="67"/>
      <w:proofErr w:type="spellEnd"/>
    </w:p>
    <w:p w14:paraId="13A96DE2" w14:textId="77777777" w:rsidR="00BA3E1D" w:rsidRPr="00BA3E1D" w:rsidRDefault="00BA3E1D" w:rsidP="00BA3E1D">
      <w:pPr>
        <w:numPr>
          <w:ilvl w:val="0"/>
          <w:numId w:val="216"/>
        </w:numPr>
        <w:rPr>
          <w:rFonts w:cs="Times New Roman"/>
        </w:rPr>
      </w:pPr>
      <w:proofErr w:type="spellStart"/>
      <w:r w:rsidRPr="00BA3E1D">
        <w:rPr>
          <w:rFonts w:cs="Times New Roman"/>
          <w:b/>
          <w:bCs/>
        </w:rPr>
        <w:t>Sử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dụng</w:t>
      </w:r>
      <w:proofErr w:type="spellEnd"/>
      <w:r w:rsidRPr="00BA3E1D">
        <w:rPr>
          <w:rFonts w:cs="Times New Roman"/>
          <w:b/>
          <w:bCs/>
        </w:rPr>
        <w:t xml:space="preserve"> React.js </w:t>
      </w:r>
      <w:proofErr w:type="spellStart"/>
      <w:r w:rsidRPr="00BA3E1D">
        <w:rPr>
          <w:rFonts w:cs="Times New Roman"/>
          <w:b/>
          <w:bCs/>
        </w:rPr>
        <w:t>cho</w:t>
      </w:r>
      <w:proofErr w:type="spellEnd"/>
      <w:r w:rsidRPr="00BA3E1D">
        <w:rPr>
          <w:rFonts w:cs="Times New Roman"/>
          <w:b/>
          <w:bCs/>
        </w:rPr>
        <w:t xml:space="preserve"> frontend: </w:t>
      </w:r>
      <w:r w:rsidRPr="00BA3E1D">
        <w:rPr>
          <w:rFonts w:cs="Times New Roman"/>
        </w:rPr>
        <w:t xml:space="preserve">Framework </w:t>
      </w:r>
      <w:proofErr w:type="spellStart"/>
      <w:r w:rsidRPr="00BA3E1D">
        <w:rPr>
          <w:rFonts w:cs="Times New Roman"/>
        </w:rPr>
        <w:t>hiện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đại</w:t>
      </w:r>
      <w:proofErr w:type="spellEnd"/>
      <w:r w:rsidRPr="00BA3E1D">
        <w:rPr>
          <w:rFonts w:cs="Times New Roman"/>
        </w:rPr>
        <w:t xml:space="preserve">, component-based, </w:t>
      </w:r>
      <w:proofErr w:type="spellStart"/>
      <w:r w:rsidRPr="00BA3E1D">
        <w:rPr>
          <w:rFonts w:cs="Times New Roman"/>
        </w:rPr>
        <w:t>dễ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bảo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trì</w:t>
      </w:r>
      <w:proofErr w:type="spellEnd"/>
    </w:p>
    <w:p w14:paraId="65E945B3" w14:textId="77777777" w:rsidR="00BA3E1D" w:rsidRPr="00BA3E1D" w:rsidRDefault="00BA3E1D" w:rsidP="00BA3E1D">
      <w:pPr>
        <w:numPr>
          <w:ilvl w:val="0"/>
          <w:numId w:val="216"/>
        </w:numPr>
        <w:rPr>
          <w:rFonts w:cs="Times New Roman"/>
        </w:rPr>
      </w:pPr>
      <w:proofErr w:type="spellStart"/>
      <w:r w:rsidRPr="00BA3E1D">
        <w:rPr>
          <w:rFonts w:cs="Times New Roman"/>
          <w:b/>
          <w:bCs/>
        </w:rPr>
        <w:t>Tích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hợp</w:t>
      </w:r>
      <w:proofErr w:type="spellEnd"/>
      <w:r w:rsidRPr="00BA3E1D">
        <w:rPr>
          <w:rFonts w:cs="Times New Roman"/>
          <w:b/>
          <w:bCs/>
        </w:rPr>
        <w:t xml:space="preserve"> API backend: </w:t>
      </w:r>
      <w:proofErr w:type="spellStart"/>
      <w:r w:rsidRPr="00BA3E1D">
        <w:rPr>
          <w:rFonts w:cs="Times New Roman"/>
        </w:rPr>
        <w:t>Sử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dụng</w:t>
      </w:r>
      <w:proofErr w:type="spellEnd"/>
      <w:r w:rsidRPr="00BA3E1D">
        <w:rPr>
          <w:rFonts w:cs="Times New Roman"/>
        </w:rPr>
        <w:t xml:space="preserve"> Axios </w:t>
      </w:r>
      <w:proofErr w:type="spellStart"/>
      <w:r w:rsidRPr="00BA3E1D">
        <w:rPr>
          <w:rFonts w:cs="Times New Roman"/>
        </w:rPr>
        <w:t>để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giao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tiếp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REST API</w:t>
      </w:r>
    </w:p>
    <w:p w14:paraId="4123D29F" w14:textId="77777777" w:rsidR="00BA3E1D" w:rsidRPr="00BA3E1D" w:rsidRDefault="00BA3E1D" w:rsidP="00BA3E1D">
      <w:pPr>
        <w:numPr>
          <w:ilvl w:val="0"/>
          <w:numId w:val="216"/>
        </w:numPr>
        <w:rPr>
          <w:rFonts w:cs="Times New Roman"/>
        </w:rPr>
      </w:pPr>
      <w:r w:rsidRPr="00BA3E1D">
        <w:rPr>
          <w:rFonts w:cs="Times New Roman"/>
          <w:b/>
          <w:bCs/>
        </w:rPr>
        <w:t xml:space="preserve">Authentication </w:t>
      </w:r>
      <w:proofErr w:type="spellStart"/>
      <w:r w:rsidRPr="00BA3E1D">
        <w:rPr>
          <w:rFonts w:cs="Times New Roman"/>
          <w:b/>
          <w:bCs/>
        </w:rPr>
        <w:t>bảo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mật</w:t>
      </w:r>
      <w:proofErr w:type="spellEnd"/>
      <w:r w:rsidRPr="00BA3E1D">
        <w:rPr>
          <w:rFonts w:cs="Times New Roman"/>
          <w:b/>
          <w:bCs/>
        </w:rPr>
        <w:t>: </w:t>
      </w:r>
      <w:r w:rsidRPr="00BA3E1D">
        <w:rPr>
          <w:rFonts w:cs="Times New Roman"/>
        </w:rPr>
        <w:t xml:space="preserve">JWT token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OAuth Google</w:t>
      </w:r>
    </w:p>
    <w:p w14:paraId="1653FB80" w14:textId="77777777" w:rsidR="00BA3E1D" w:rsidRPr="00BA3E1D" w:rsidRDefault="00BA3E1D" w:rsidP="00BA3E1D">
      <w:pPr>
        <w:numPr>
          <w:ilvl w:val="0"/>
          <w:numId w:val="216"/>
        </w:numPr>
        <w:rPr>
          <w:rFonts w:cs="Times New Roman"/>
        </w:rPr>
      </w:pPr>
      <w:r w:rsidRPr="00BA3E1D">
        <w:rPr>
          <w:rFonts w:cs="Times New Roman"/>
          <w:b/>
          <w:bCs/>
        </w:rPr>
        <w:t xml:space="preserve">UI/UX </w:t>
      </w:r>
      <w:proofErr w:type="spellStart"/>
      <w:r w:rsidRPr="00BA3E1D">
        <w:rPr>
          <w:rFonts w:cs="Times New Roman"/>
          <w:b/>
          <w:bCs/>
        </w:rPr>
        <w:t>thân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thiện</w:t>
      </w:r>
      <w:proofErr w:type="spellEnd"/>
      <w:r w:rsidRPr="00BA3E1D">
        <w:rPr>
          <w:rFonts w:cs="Times New Roman"/>
          <w:b/>
          <w:bCs/>
        </w:rPr>
        <w:t>: </w:t>
      </w:r>
      <w:r w:rsidRPr="00BA3E1D">
        <w:rPr>
          <w:rFonts w:cs="Times New Roman"/>
        </w:rPr>
        <w:t xml:space="preserve">Tailwind CSS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responsive design</w:t>
      </w:r>
    </w:p>
    <w:p w14:paraId="2EE419E5" w14:textId="77777777" w:rsidR="00BA3E1D" w:rsidRPr="00BA3E1D" w:rsidRDefault="00BA3E1D" w:rsidP="00BA3E1D">
      <w:pPr>
        <w:numPr>
          <w:ilvl w:val="0"/>
          <w:numId w:val="216"/>
        </w:num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Tích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hợp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bản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đồ</w:t>
      </w:r>
      <w:proofErr w:type="spellEnd"/>
      <w:r w:rsidRPr="00BA3E1D">
        <w:rPr>
          <w:rFonts w:cs="Times New Roman"/>
          <w:b/>
          <w:bCs/>
        </w:rPr>
        <w:t>: </w:t>
      </w:r>
      <w:r w:rsidRPr="00BA3E1D">
        <w:rPr>
          <w:rFonts w:cs="Times New Roman"/>
        </w:rPr>
        <w:t xml:space="preserve">React Leaflet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hiển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thị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vị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trí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địa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lý</w:t>
      </w:r>
      <w:proofErr w:type="spellEnd"/>
    </w:p>
    <w:p w14:paraId="7FC22919" w14:textId="77777777" w:rsidR="00BA3E1D" w:rsidRPr="00BA3E1D" w:rsidRDefault="00BA3E1D" w:rsidP="00BA3E1D">
      <w:pPr>
        <w:numPr>
          <w:ilvl w:val="0"/>
          <w:numId w:val="216"/>
        </w:num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 xml:space="preserve">Deployment </w:t>
      </w:r>
      <w:proofErr w:type="spellStart"/>
      <w:r w:rsidRPr="00BA3E1D">
        <w:rPr>
          <w:rFonts w:cs="Times New Roman"/>
          <w:b/>
          <w:bCs/>
        </w:rPr>
        <w:t>trên</w:t>
      </w:r>
      <w:proofErr w:type="spellEnd"/>
      <w:r w:rsidRPr="00BA3E1D">
        <w:rPr>
          <w:rFonts w:cs="Times New Roman"/>
          <w:b/>
          <w:bCs/>
        </w:rPr>
        <w:t xml:space="preserve"> cloud: </w:t>
      </w:r>
      <w:r w:rsidRPr="00BA3E1D">
        <w:rPr>
          <w:rFonts w:cs="Times New Roman"/>
        </w:rPr>
        <w:t xml:space="preserve">AWS S3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CloudFront</w:t>
      </w:r>
    </w:p>
    <w:p w14:paraId="56AFAC27" w14:textId="77777777" w:rsidR="00BA3E1D" w:rsidRPr="00D75C08" w:rsidRDefault="00BA3E1D" w:rsidP="00FB43C0">
      <w:pPr>
        <w:pStyle w:val="Heading2"/>
        <w:rPr>
          <w:rFonts w:ascii="Times New Roman" w:hAnsi="Times New Roman" w:cs="Times New Roman"/>
          <w:color w:val="auto"/>
        </w:rPr>
      </w:pPr>
      <w:bookmarkStart w:id="68" w:name="_Toc226221249"/>
      <w:bookmarkStart w:id="69" w:name="_Toc226223989"/>
      <w:r w:rsidRPr="00D75C08">
        <w:rPr>
          <w:rFonts w:ascii="Times New Roman" w:hAnsi="Times New Roman" w:cs="Times New Roman"/>
          <w:color w:val="auto"/>
        </w:rPr>
        <w:t xml:space="preserve">2.4 </w:t>
      </w:r>
      <w:proofErr w:type="spellStart"/>
      <w:r w:rsidRPr="00D75C08">
        <w:rPr>
          <w:rFonts w:ascii="Times New Roman" w:hAnsi="Times New Roman" w:cs="Times New Roman"/>
          <w:color w:val="auto"/>
        </w:rPr>
        <w:t>Xây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dựng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kế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hoạch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công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việc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cụ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thể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chi </w:t>
      </w:r>
      <w:proofErr w:type="spellStart"/>
      <w:r w:rsidRPr="00D75C08">
        <w:rPr>
          <w:rFonts w:ascii="Times New Roman" w:hAnsi="Times New Roman" w:cs="Times New Roman"/>
          <w:color w:val="auto"/>
        </w:rPr>
        <w:t>tiết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để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thực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hiện</w:t>
      </w:r>
      <w:bookmarkEnd w:id="68"/>
      <w:bookmarkEnd w:id="69"/>
      <w:proofErr w:type="spellEnd"/>
    </w:p>
    <w:p w14:paraId="2C6C289D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Tuần</w:t>
      </w:r>
      <w:proofErr w:type="spellEnd"/>
      <w:r w:rsidRPr="00BA3E1D">
        <w:rPr>
          <w:rFonts w:cs="Times New Roman"/>
          <w:b/>
          <w:bCs/>
        </w:rPr>
        <w:t xml:space="preserve"> 1-2: </w:t>
      </w:r>
      <w:proofErr w:type="spellStart"/>
      <w:r w:rsidRPr="00BA3E1D">
        <w:rPr>
          <w:rFonts w:cs="Times New Roman"/>
          <w:b/>
          <w:bCs/>
        </w:rPr>
        <w:t>Nghiên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cứu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và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thiết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kế</w:t>
      </w:r>
      <w:proofErr w:type="spellEnd"/>
    </w:p>
    <w:p w14:paraId="4C5EDDB6" w14:textId="77777777" w:rsidR="00BA3E1D" w:rsidRPr="00BA3E1D" w:rsidRDefault="00BA3E1D" w:rsidP="00BA3E1D">
      <w:pPr>
        <w:numPr>
          <w:ilvl w:val="0"/>
          <w:numId w:val="217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Phân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tích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yêu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cầu</w:t>
      </w:r>
      <w:proofErr w:type="spellEnd"/>
      <w:r w:rsidRPr="00BA3E1D">
        <w:rPr>
          <w:rFonts w:cs="Times New Roman"/>
        </w:rPr>
        <w:t xml:space="preserve"> chi </w:t>
      </w:r>
      <w:proofErr w:type="spellStart"/>
      <w:r w:rsidRPr="00BA3E1D">
        <w:rPr>
          <w:rFonts w:cs="Times New Roman"/>
        </w:rPr>
        <w:t>tiết</w:t>
      </w:r>
      <w:proofErr w:type="spellEnd"/>
    </w:p>
    <w:p w14:paraId="6E6C5E50" w14:textId="77777777" w:rsidR="00BA3E1D" w:rsidRPr="00BA3E1D" w:rsidRDefault="00BA3E1D" w:rsidP="00BA3E1D">
      <w:pPr>
        <w:numPr>
          <w:ilvl w:val="0"/>
          <w:numId w:val="217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Thiết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kế</w:t>
      </w:r>
      <w:proofErr w:type="spellEnd"/>
      <w:r w:rsidRPr="00BA3E1D">
        <w:rPr>
          <w:rFonts w:cs="Times New Roman"/>
        </w:rPr>
        <w:t xml:space="preserve"> wireframe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mockup</w:t>
      </w:r>
    </w:p>
    <w:p w14:paraId="4E6B230A" w14:textId="77777777" w:rsidR="00BA3E1D" w:rsidRPr="00BA3E1D" w:rsidRDefault="00BA3E1D" w:rsidP="00BA3E1D">
      <w:pPr>
        <w:numPr>
          <w:ilvl w:val="0"/>
          <w:numId w:val="217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Lập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kế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hoạch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phát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triển</w:t>
      </w:r>
      <w:proofErr w:type="spellEnd"/>
    </w:p>
    <w:p w14:paraId="7F2C19C2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Tuần</w:t>
      </w:r>
      <w:proofErr w:type="spellEnd"/>
      <w:r w:rsidRPr="00BA3E1D">
        <w:rPr>
          <w:rFonts w:cs="Times New Roman"/>
          <w:b/>
          <w:bCs/>
        </w:rPr>
        <w:t xml:space="preserve"> 3-4: </w:t>
      </w:r>
      <w:proofErr w:type="spellStart"/>
      <w:r w:rsidRPr="00BA3E1D">
        <w:rPr>
          <w:rFonts w:cs="Times New Roman"/>
          <w:b/>
          <w:bCs/>
        </w:rPr>
        <w:t>Phát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triển</w:t>
      </w:r>
      <w:proofErr w:type="spellEnd"/>
      <w:r w:rsidRPr="00BA3E1D">
        <w:rPr>
          <w:rFonts w:cs="Times New Roman"/>
          <w:b/>
          <w:bCs/>
        </w:rPr>
        <w:t xml:space="preserve"> core features</w:t>
      </w:r>
    </w:p>
    <w:p w14:paraId="59E53397" w14:textId="77777777" w:rsidR="00BA3E1D" w:rsidRPr="00BA3E1D" w:rsidRDefault="00BA3E1D" w:rsidP="00BA3E1D">
      <w:pPr>
        <w:numPr>
          <w:ilvl w:val="0"/>
          <w:numId w:val="218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Thiết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lập</w:t>
      </w:r>
      <w:proofErr w:type="spellEnd"/>
      <w:r w:rsidRPr="00BA3E1D">
        <w:rPr>
          <w:rFonts w:cs="Times New Roman"/>
        </w:rPr>
        <w:t xml:space="preserve"> project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Vite + React</w:t>
      </w:r>
    </w:p>
    <w:p w14:paraId="48F91B78" w14:textId="77777777" w:rsidR="00BA3E1D" w:rsidRPr="00BA3E1D" w:rsidRDefault="00BA3E1D" w:rsidP="00BA3E1D">
      <w:pPr>
        <w:numPr>
          <w:ilvl w:val="0"/>
          <w:numId w:val="218"/>
        </w:numPr>
        <w:rPr>
          <w:rFonts w:cs="Times New Roman"/>
        </w:rPr>
      </w:pPr>
      <w:r w:rsidRPr="00BA3E1D">
        <w:rPr>
          <w:rFonts w:cs="Times New Roman"/>
        </w:rPr>
        <w:t xml:space="preserve">Implement routing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React Router</w:t>
      </w:r>
    </w:p>
    <w:p w14:paraId="179FAEDA" w14:textId="77777777" w:rsidR="00BA3E1D" w:rsidRPr="00BA3E1D" w:rsidRDefault="00BA3E1D" w:rsidP="00BA3E1D">
      <w:pPr>
        <w:numPr>
          <w:ilvl w:val="0"/>
          <w:numId w:val="218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Phát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triển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trang</w:t>
      </w:r>
      <w:proofErr w:type="spellEnd"/>
      <w:r w:rsidRPr="00BA3E1D">
        <w:rPr>
          <w:rFonts w:cs="Times New Roman"/>
        </w:rPr>
        <w:t xml:space="preserve"> Home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tìm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kiếm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địa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chỉ</w:t>
      </w:r>
      <w:proofErr w:type="spellEnd"/>
    </w:p>
    <w:p w14:paraId="64039605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Tuần</w:t>
      </w:r>
      <w:proofErr w:type="spellEnd"/>
      <w:r w:rsidRPr="00BA3E1D">
        <w:rPr>
          <w:rFonts w:cs="Times New Roman"/>
          <w:b/>
          <w:bCs/>
        </w:rPr>
        <w:t xml:space="preserve"> 5-6: Authentication </w:t>
      </w:r>
      <w:proofErr w:type="spellStart"/>
      <w:r w:rsidRPr="00BA3E1D">
        <w:rPr>
          <w:rFonts w:cs="Times New Roman"/>
          <w:b/>
          <w:bCs/>
        </w:rPr>
        <w:t>và</w:t>
      </w:r>
      <w:proofErr w:type="spellEnd"/>
      <w:r w:rsidRPr="00BA3E1D">
        <w:rPr>
          <w:rFonts w:cs="Times New Roman"/>
          <w:b/>
          <w:bCs/>
        </w:rPr>
        <w:t xml:space="preserve"> User Management</w:t>
      </w:r>
    </w:p>
    <w:p w14:paraId="789F19D3" w14:textId="77777777" w:rsidR="00BA3E1D" w:rsidRPr="00BA3E1D" w:rsidRDefault="00BA3E1D" w:rsidP="00BA3E1D">
      <w:pPr>
        <w:numPr>
          <w:ilvl w:val="0"/>
          <w:numId w:val="219"/>
        </w:numPr>
        <w:rPr>
          <w:rFonts w:cs="Times New Roman"/>
        </w:rPr>
      </w:pPr>
      <w:r w:rsidRPr="00BA3E1D">
        <w:rPr>
          <w:rFonts w:cs="Times New Roman"/>
        </w:rPr>
        <w:t xml:space="preserve">Implement login/register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JWT</w:t>
      </w:r>
    </w:p>
    <w:p w14:paraId="0AAEB5F5" w14:textId="77777777" w:rsidR="00BA3E1D" w:rsidRPr="00BA3E1D" w:rsidRDefault="00BA3E1D" w:rsidP="00BA3E1D">
      <w:pPr>
        <w:numPr>
          <w:ilvl w:val="0"/>
          <w:numId w:val="219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Tích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hợp</w:t>
      </w:r>
      <w:proofErr w:type="spellEnd"/>
      <w:r w:rsidRPr="00BA3E1D">
        <w:rPr>
          <w:rFonts w:cs="Times New Roman"/>
        </w:rPr>
        <w:t xml:space="preserve"> Google OAuth</w:t>
      </w:r>
    </w:p>
    <w:p w14:paraId="6B8726AF" w14:textId="77777777" w:rsidR="00BA3E1D" w:rsidRPr="00BA3E1D" w:rsidRDefault="00BA3E1D" w:rsidP="00BA3E1D">
      <w:pPr>
        <w:numPr>
          <w:ilvl w:val="0"/>
          <w:numId w:val="219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Phát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triển</w:t>
      </w:r>
      <w:proofErr w:type="spellEnd"/>
      <w:r w:rsidRPr="00BA3E1D">
        <w:rPr>
          <w:rFonts w:cs="Times New Roman"/>
        </w:rPr>
        <w:t xml:space="preserve"> protected routes</w:t>
      </w:r>
    </w:p>
    <w:p w14:paraId="3AE3E7A2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Tuần</w:t>
      </w:r>
      <w:proofErr w:type="spellEnd"/>
      <w:r w:rsidRPr="00BA3E1D">
        <w:rPr>
          <w:rFonts w:cs="Times New Roman"/>
          <w:b/>
          <w:bCs/>
        </w:rPr>
        <w:t xml:space="preserve"> 7-8: Admin Panel </w:t>
      </w:r>
      <w:proofErr w:type="spellStart"/>
      <w:r w:rsidRPr="00BA3E1D">
        <w:rPr>
          <w:rFonts w:cs="Times New Roman"/>
          <w:b/>
          <w:bCs/>
        </w:rPr>
        <w:t>và</w:t>
      </w:r>
      <w:proofErr w:type="spellEnd"/>
      <w:r w:rsidRPr="00BA3E1D">
        <w:rPr>
          <w:rFonts w:cs="Times New Roman"/>
          <w:b/>
          <w:bCs/>
        </w:rPr>
        <w:t xml:space="preserve"> Advanced Features</w:t>
      </w:r>
    </w:p>
    <w:p w14:paraId="543A0698" w14:textId="77777777" w:rsidR="00BA3E1D" w:rsidRPr="00BA3E1D" w:rsidRDefault="00BA3E1D" w:rsidP="00BA3E1D">
      <w:pPr>
        <w:numPr>
          <w:ilvl w:val="0"/>
          <w:numId w:val="220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Phát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triển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trang</w:t>
      </w:r>
      <w:proofErr w:type="spellEnd"/>
      <w:r w:rsidRPr="00BA3E1D">
        <w:rPr>
          <w:rFonts w:cs="Times New Roman"/>
        </w:rPr>
        <w:t xml:space="preserve"> admin </w:t>
      </w:r>
      <w:proofErr w:type="spellStart"/>
      <w:r w:rsidRPr="00BA3E1D">
        <w:rPr>
          <w:rFonts w:cs="Times New Roman"/>
        </w:rPr>
        <w:t>quản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lý</w:t>
      </w:r>
      <w:proofErr w:type="spellEnd"/>
      <w:r w:rsidRPr="00BA3E1D">
        <w:rPr>
          <w:rFonts w:cs="Times New Roman"/>
        </w:rPr>
        <w:t xml:space="preserve"> users</w:t>
      </w:r>
    </w:p>
    <w:p w14:paraId="511BDFC4" w14:textId="77777777" w:rsidR="00BA3E1D" w:rsidRPr="00BA3E1D" w:rsidRDefault="00BA3E1D" w:rsidP="00BA3E1D">
      <w:pPr>
        <w:numPr>
          <w:ilvl w:val="0"/>
          <w:numId w:val="220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Tích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hợp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bản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đồ</w:t>
      </w:r>
      <w:proofErr w:type="spellEnd"/>
      <w:r w:rsidRPr="00BA3E1D">
        <w:rPr>
          <w:rFonts w:cs="Times New Roman"/>
        </w:rPr>
        <w:t xml:space="preserve"> Leaflet</w:t>
      </w:r>
    </w:p>
    <w:p w14:paraId="35644748" w14:textId="77777777" w:rsidR="00BA3E1D" w:rsidRPr="00BA3E1D" w:rsidRDefault="00BA3E1D" w:rsidP="00BA3E1D">
      <w:pPr>
        <w:numPr>
          <w:ilvl w:val="0"/>
          <w:numId w:val="220"/>
        </w:numPr>
        <w:rPr>
          <w:rFonts w:cs="Times New Roman"/>
        </w:rPr>
      </w:pPr>
      <w:r w:rsidRPr="00BA3E1D">
        <w:rPr>
          <w:rFonts w:cs="Times New Roman"/>
        </w:rPr>
        <w:lastRenderedPageBreak/>
        <w:t>Implement profile management</w:t>
      </w:r>
    </w:p>
    <w:p w14:paraId="630F7044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Tuần</w:t>
      </w:r>
      <w:proofErr w:type="spellEnd"/>
      <w:r w:rsidRPr="00BA3E1D">
        <w:rPr>
          <w:rFonts w:cs="Times New Roman"/>
          <w:b/>
          <w:bCs/>
        </w:rPr>
        <w:t xml:space="preserve"> 9-10: Testing </w:t>
      </w:r>
      <w:proofErr w:type="spellStart"/>
      <w:r w:rsidRPr="00BA3E1D">
        <w:rPr>
          <w:rFonts w:cs="Times New Roman"/>
          <w:b/>
          <w:bCs/>
        </w:rPr>
        <w:t>và</w:t>
      </w:r>
      <w:proofErr w:type="spellEnd"/>
      <w:r w:rsidRPr="00BA3E1D">
        <w:rPr>
          <w:rFonts w:cs="Times New Roman"/>
          <w:b/>
          <w:bCs/>
        </w:rPr>
        <w:t xml:space="preserve"> Deployment</w:t>
      </w:r>
    </w:p>
    <w:p w14:paraId="6252DC1C" w14:textId="77777777" w:rsidR="00BA3E1D" w:rsidRPr="00BA3E1D" w:rsidRDefault="00BA3E1D" w:rsidP="00BA3E1D">
      <w:pPr>
        <w:numPr>
          <w:ilvl w:val="0"/>
          <w:numId w:val="221"/>
        </w:numPr>
        <w:rPr>
          <w:rFonts w:cs="Times New Roman"/>
        </w:rPr>
      </w:pPr>
      <w:r w:rsidRPr="00BA3E1D">
        <w:rPr>
          <w:rFonts w:cs="Times New Roman"/>
        </w:rPr>
        <w:t xml:space="preserve">Unit testing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integration testing</w:t>
      </w:r>
    </w:p>
    <w:p w14:paraId="1FD2FE3B" w14:textId="77777777" w:rsidR="00BA3E1D" w:rsidRPr="00BA3E1D" w:rsidRDefault="00BA3E1D" w:rsidP="00BA3E1D">
      <w:pPr>
        <w:numPr>
          <w:ilvl w:val="0"/>
          <w:numId w:val="221"/>
        </w:numPr>
        <w:rPr>
          <w:rFonts w:cs="Times New Roman"/>
        </w:rPr>
      </w:pPr>
      <w:r w:rsidRPr="00BA3E1D">
        <w:rPr>
          <w:rFonts w:cs="Times New Roman"/>
        </w:rPr>
        <w:t xml:space="preserve">Build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deploy </w:t>
      </w:r>
      <w:proofErr w:type="spellStart"/>
      <w:r w:rsidRPr="00BA3E1D">
        <w:rPr>
          <w:rFonts w:cs="Times New Roman"/>
        </w:rPr>
        <w:t>lên</w:t>
      </w:r>
      <w:proofErr w:type="spellEnd"/>
      <w:r w:rsidRPr="00BA3E1D">
        <w:rPr>
          <w:rFonts w:cs="Times New Roman"/>
        </w:rPr>
        <w:t xml:space="preserve"> AWS</w:t>
      </w:r>
    </w:p>
    <w:p w14:paraId="7C6FF206" w14:textId="77777777" w:rsidR="00BA3E1D" w:rsidRPr="00BA3E1D" w:rsidRDefault="00BA3E1D" w:rsidP="00BA3E1D">
      <w:pPr>
        <w:numPr>
          <w:ilvl w:val="0"/>
          <w:numId w:val="221"/>
        </w:numPr>
        <w:rPr>
          <w:rFonts w:cs="Times New Roman"/>
        </w:rPr>
      </w:pPr>
      <w:r w:rsidRPr="00BA3E1D">
        <w:rPr>
          <w:rFonts w:cs="Times New Roman"/>
        </w:rPr>
        <w:t xml:space="preserve">Documentation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báo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cáo</w:t>
      </w:r>
      <w:proofErr w:type="spellEnd"/>
    </w:p>
    <w:p w14:paraId="6DA4D327" w14:textId="3593FB0C" w:rsidR="00BA3E1D" w:rsidRPr="00BA3E1D" w:rsidRDefault="00BA3E1D" w:rsidP="00BA3E1D">
      <w:pPr>
        <w:rPr>
          <w:rFonts w:cs="Times New Roman"/>
          <w:b/>
          <w:bCs/>
        </w:rPr>
      </w:pPr>
    </w:p>
    <w:p w14:paraId="314AC58E" w14:textId="77777777" w:rsidR="00FB43C0" w:rsidRPr="00D75C08" w:rsidRDefault="00FB43C0">
      <w:pPr>
        <w:spacing w:after="0" w:line="240" w:lineRule="auto"/>
        <w:rPr>
          <w:rFonts w:cs="Times New Roman"/>
          <w:b/>
          <w:bCs/>
        </w:rPr>
      </w:pPr>
      <w:r w:rsidRPr="00D75C08">
        <w:rPr>
          <w:rFonts w:cs="Times New Roman"/>
          <w:b/>
          <w:bCs/>
        </w:rPr>
        <w:br w:type="page"/>
      </w:r>
    </w:p>
    <w:p w14:paraId="67456C7C" w14:textId="0912CCE3" w:rsidR="00BA3E1D" w:rsidRPr="00D75C08" w:rsidRDefault="00BA3E1D" w:rsidP="001754B5">
      <w:pPr>
        <w:pStyle w:val="Heading1"/>
        <w:rPr>
          <w:rFonts w:ascii="Times New Roman" w:hAnsi="Times New Roman" w:cs="Times New Roman"/>
          <w:color w:val="auto"/>
        </w:rPr>
      </w:pPr>
      <w:bookmarkStart w:id="70" w:name="_Toc226223990"/>
      <w:r w:rsidRPr="00D75C08">
        <w:rPr>
          <w:rFonts w:ascii="Times New Roman" w:hAnsi="Times New Roman" w:cs="Times New Roman"/>
          <w:color w:val="auto"/>
        </w:rPr>
        <w:lastRenderedPageBreak/>
        <w:t>CHƯƠNG 3. PHÂN TÍCH, THIẾT KẾ VÀ TRIỂN KHAI THỰC HIỆN BÀI TOÁN/ĐỀ TÀI/DỰ ÁN</w:t>
      </w:r>
      <w:bookmarkEnd w:id="70"/>
    </w:p>
    <w:p w14:paraId="6D5FD1D9" w14:textId="77777777" w:rsidR="00BA3E1D" w:rsidRPr="00D75C08" w:rsidRDefault="00BA3E1D" w:rsidP="001754B5">
      <w:pPr>
        <w:pStyle w:val="Heading2"/>
        <w:rPr>
          <w:rFonts w:ascii="Times New Roman" w:hAnsi="Times New Roman" w:cs="Times New Roman"/>
          <w:color w:val="auto"/>
        </w:rPr>
      </w:pPr>
      <w:bookmarkStart w:id="71" w:name="_Toc226223991"/>
      <w:r w:rsidRPr="00D75C08">
        <w:rPr>
          <w:rFonts w:ascii="Times New Roman" w:hAnsi="Times New Roman" w:cs="Times New Roman"/>
          <w:color w:val="auto"/>
        </w:rPr>
        <w:t xml:space="preserve">3.1 </w:t>
      </w:r>
      <w:proofErr w:type="spellStart"/>
      <w:r w:rsidRPr="00D75C08">
        <w:rPr>
          <w:rFonts w:ascii="Times New Roman" w:hAnsi="Times New Roman" w:cs="Times New Roman"/>
          <w:color w:val="auto"/>
        </w:rPr>
        <w:t>Tóm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lược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các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nội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dung </w:t>
      </w:r>
      <w:proofErr w:type="spellStart"/>
      <w:r w:rsidRPr="00D75C08">
        <w:rPr>
          <w:rFonts w:ascii="Times New Roman" w:hAnsi="Times New Roman" w:cs="Times New Roman"/>
          <w:color w:val="auto"/>
        </w:rPr>
        <w:t>quan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trọng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cần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thực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hiện</w:t>
      </w:r>
      <w:bookmarkEnd w:id="71"/>
      <w:proofErr w:type="spellEnd"/>
    </w:p>
    <w:p w14:paraId="100254E4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Dự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án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yêu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cầu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phát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triển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một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ứng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dụng</w:t>
      </w:r>
      <w:proofErr w:type="spellEnd"/>
      <w:r w:rsidRPr="00BA3E1D">
        <w:rPr>
          <w:rFonts w:cs="Times New Roman"/>
          <w:b/>
          <w:bCs/>
        </w:rPr>
        <w:t xml:space="preserve"> web </w:t>
      </w:r>
      <w:proofErr w:type="spellStart"/>
      <w:r w:rsidRPr="00BA3E1D">
        <w:rPr>
          <w:rFonts w:cs="Times New Roman"/>
          <w:b/>
          <w:bCs/>
        </w:rPr>
        <w:t>hoàn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chỉnh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với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các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tính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năng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chính</w:t>
      </w:r>
      <w:proofErr w:type="spellEnd"/>
      <w:r w:rsidRPr="00BA3E1D">
        <w:rPr>
          <w:rFonts w:cs="Times New Roman"/>
          <w:b/>
          <w:bCs/>
        </w:rPr>
        <w:t>:</w:t>
      </w:r>
    </w:p>
    <w:p w14:paraId="447F6766" w14:textId="77777777" w:rsidR="00BA3E1D" w:rsidRPr="00BA3E1D" w:rsidRDefault="00BA3E1D" w:rsidP="00BA3E1D">
      <w:pPr>
        <w:numPr>
          <w:ilvl w:val="0"/>
          <w:numId w:val="222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Tìm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kiếm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chuyển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đổi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địa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chỉ</w:t>
      </w:r>
      <w:proofErr w:type="spellEnd"/>
      <w:r w:rsidRPr="00BA3E1D">
        <w:rPr>
          <w:rFonts w:cs="Times New Roman"/>
        </w:rPr>
        <w:t xml:space="preserve"> Việt Nam</w:t>
      </w:r>
    </w:p>
    <w:p w14:paraId="66AE9336" w14:textId="77777777" w:rsidR="00BA3E1D" w:rsidRPr="00BA3E1D" w:rsidRDefault="00BA3E1D" w:rsidP="00BA3E1D">
      <w:pPr>
        <w:numPr>
          <w:ilvl w:val="0"/>
          <w:numId w:val="222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Hệ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thống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xác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thực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người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dùng</w:t>
      </w:r>
      <w:proofErr w:type="spellEnd"/>
    </w:p>
    <w:p w14:paraId="525272AE" w14:textId="77777777" w:rsidR="00BA3E1D" w:rsidRPr="00BA3E1D" w:rsidRDefault="00BA3E1D" w:rsidP="00BA3E1D">
      <w:pPr>
        <w:numPr>
          <w:ilvl w:val="0"/>
          <w:numId w:val="222"/>
        </w:numPr>
        <w:rPr>
          <w:rFonts w:cs="Times New Roman"/>
        </w:rPr>
      </w:pPr>
      <w:r w:rsidRPr="00BA3E1D">
        <w:rPr>
          <w:rFonts w:cs="Times New Roman"/>
        </w:rPr>
        <w:t xml:space="preserve">Giao </w:t>
      </w:r>
      <w:proofErr w:type="spellStart"/>
      <w:r w:rsidRPr="00BA3E1D">
        <w:rPr>
          <w:rFonts w:cs="Times New Roman"/>
        </w:rPr>
        <w:t>diện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quản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trị</w:t>
      </w:r>
      <w:proofErr w:type="spellEnd"/>
    </w:p>
    <w:p w14:paraId="400664E9" w14:textId="77777777" w:rsidR="00BA3E1D" w:rsidRPr="00BA3E1D" w:rsidRDefault="00BA3E1D" w:rsidP="00BA3E1D">
      <w:pPr>
        <w:numPr>
          <w:ilvl w:val="0"/>
          <w:numId w:val="222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Tích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hợp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bản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đồ</w:t>
      </w:r>
      <w:proofErr w:type="spellEnd"/>
    </w:p>
    <w:p w14:paraId="505A2778" w14:textId="77777777" w:rsidR="00BA3E1D" w:rsidRPr="00BA3E1D" w:rsidRDefault="00BA3E1D" w:rsidP="00BA3E1D">
      <w:pPr>
        <w:numPr>
          <w:ilvl w:val="0"/>
          <w:numId w:val="222"/>
        </w:numPr>
        <w:rPr>
          <w:rFonts w:cs="Times New Roman"/>
        </w:rPr>
      </w:pPr>
      <w:r w:rsidRPr="00BA3E1D">
        <w:rPr>
          <w:rFonts w:cs="Times New Roman"/>
        </w:rPr>
        <w:t>Responsive design</w:t>
      </w:r>
    </w:p>
    <w:p w14:paraId="2DA904DB" w14:textId="77777777" w:rsidR="00BA3E1D" w:rsidRPr="00D75C08" w:rsidRDefault="00BA3E1D" w:rsidP="001754B5">
      <w:pPr>
        <w:pStyle w:val="Heading2"/>
        <w:rPr>
          <w:rFonts w:ascii="Times New Roman" w:hAnsi="Times New Roman" w:cs="Times New Roman"/>
          <w:color w:val="auto"/>
        </w:rPr>
      </w:pPr>
      <w:bookmarkStart w:id="72" w:name="_Toc226223992"/>
      <w:r w:rsidRPr="00D75C08">
        <w:rPr>
          <w:rFonts w:ascii="Times New Roman" w:hAnsi="Times New Roman" w:cs="Times New Roman"/>
          <w:color w:val="auto"/>
        </w:rPr>
        <w:t xml:space="preserve">3.2 </w:t>
      </w:r>
      <w:proofErr w:type="spellStart"/>
      <w:r w:rsidRPr="00D75C08">
        <w:rPr>
          <w:rFonts w:ascii="Times New Roman" w:hAnsi="Times New Roman" w:cs="Times New Roman"/>
          <w:color w:val="auto"/>
        </w:rPr>
        <w:t>Phân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tích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và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thiết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kế</w:t>
      </w:r>
      <w:bookmarkEnd w:id="72"/>
      <w:proofErr w:type="spellEnd"/>
    </w:p>
    <w:p w14:paraId="482C0C5E" w14:textId="77777777" w:rsidR="00BA3E1D" w:rsidRPr="00D75C08" w:rsidRDefault="00BA3E1D" w:rsidP="001754B5">
      <w:pPr>
        <w:pStyle w:val="Heading3"/>
        <w:rPr>
          <w:rFonts w:ascii="Times New Roman" w:hAnsi="Times New Roman" w:cs="Times New Roman"/>
          <w:color w:val="auto"/>
        </w:rPr>
      </w:pPr>
      <w:bookmarkStart w:id="73" w:name="_Toc226223993"/>
      <w:r w:rsidRPr="00D75C08">
        <w:rPr>
          <w:rFonts w:ascii="Times New Roman" w:hAnsi="Times New Roman" w:cs="Times New Roman"/>
          <w:color w:val="auto"/>
        </w:rPr>
        <w:t xml:space="preserve">3.2.1 </w:t>
      </w:r>
      <w:proofErr w:type="spellStart"/>
      <w:r w:rsidRPr="00D75C08">
        <w:rPr>
          <w:rFonts w:ascii="Times New Roman" w:hAnsi="Times New Roman" w:cs="Times New Roman"/>
          <w:color w:val="auto"/>
        </w:rPr>
        <w:t>Phân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tích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yêu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cầu</w:t>
      </w:r>
      <w:bookmarkEnd w:id="73"/>
      <w:proofErr w:type="spellEnd"/>
    </w:p>
    <w:p w14:paraId="5CE33E93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Yêu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cầu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chức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năng</w:t>
      </w:r>
      <w:proofErr w:type="spellEnd"/>
      <w:r w:rsidRPr="00BA3E1D">
        <w:rPr>
          <w:rFonts w:cs="Times New Roman"/>
          <w:b/>
          <w:bCs/>
        </w:rPr>
        <w:t>:</w:t>
      </w:r>
    </w:p>
    <w:p w14:paraId="14E471BC" w14:textId="77777777" w:rsidR="00BA3E1D" w:rsidRPr="00BA3E1D" w:rsidRDefault="00BA3E1D" w:rsidP="00BA3E1D">
      <w:pPr>
        <w:numPr>
          <w:ilvl w:val="0"/>
          <w:numId w:val="223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Người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dùng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có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thể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tìm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kiếm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địa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chỉ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theo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tỉnh</w:t>
      </w:r>
      <w:proofErr w:type="spellEnd"/>
      <w:r w:rsidRPr="00BA3E1D">
        <w:rPr>
          <w:rFonts w:cs="Times New Roman"/>
        </w:rPr>
        <w:t>/</w:t>
      </w:r>
      <w:proofErr w:type="spellStart"/>
      <w:r w:rsidRPr="00BA3E1D">
        <w:rPr>
          <w:rFonts w:cs="Times New Roman"/>
        </w:rPr>
        <w:t>thành</w:t>
      </w:r>
      <w:proofErr w:type="spellEnd"/>
      <w:r w:rsidRPr="00BA3E1D">
        <w:rPr>
          <w:rFonts w:cs="Times New Roman"/>
        </w:rPr>
        <w:t xml:space="preserve">, </w:t>
      </w:r>
      <w:proofErr w:type="spellStart"/>
      <w:r w:rsidRPr="00BA3E1D">
        <w:rPr>
          <w:rFonts w:cs="Times New Roman"/>
        </w:rPr>
        <w:t>quận</w:t>
      </w:r>
      <w:proofErr w:type="spellEnd"/>
      <w:r w:rsidRPr="00BA3E1D">
        <w:rPr>
          <w:rFonts w:cs="Times New Roman"/>
        </w:rPr>
        <w:t>/</w:t>
      </w:r>
      <w:proofErr w:type="spellStart"/>
      <w:r w:rsidRPr="00BA3E1D">
        <w:rPr>
          <w:rFonts w:cs="Times New Roman"/>
        </w:rPr>
        <w:t>huyện</w:t>
      </w:r>
      <w:proofErr w:type="spellEnd"/>
      <w:r w:rsidRPr="00BA3E1D">
        <w:rPr>
          <w:rFonts w:cs="Times New Roman"/>
        </w:rPr>
        <w:t xml:space="preserve">, </w:t>
      </w:r>
      <w:proofErr w:type="spellStart"/>
      <w:r w:rsidRPr="00BA3E1D">
        <w:rPr>
          <w:rFonts w:cs="Times New Roman"/>
        </w:rPr>
        <w:t>phường</w:t>
      </w:r>
      <w:proofErr w:type="spellEnd"/>
      <w:r w:rsidRPr="00BA3E1D">
        <w:rPr>
          <w:rFonts w:cs="Times New Roman"/>
        </w:rPr>
        <w:t>/</w:t>
      </w:r>
      <w:proofErr w:type="spellStart"/>
      <w:r w:rsidRPr="00BA3E1D">
        <w:rPr>
          <w:rFonts w:cs="Times New Roman"/>
        </w:rPr>
        <w:t>xã</w:t>
      </w:r>
      <w:proofErr w:type="spellEnd"/>
    </w:p>
    <w:p w14:paraId="1AEBF518" w14:textId="77777777" w:rsidR="00BA3E1D" w:rsidRPr="00BA3E1D" w:rsidRDefault="00BA3E1D" w:rsidP="00BA3E1D">
      <w:pPr>
        <w:numPr>
          <w:ilvl w:val="0"/>
          <w:numId w:val="223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Chuyển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đổi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địa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chỉ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cũ</w:t>
      </w:r>
      <w:proofErr w:type="spellEnd"/>
      <w:r w:rsidRPr="00BA3E1D">
        <w:rPr>
          <w:rFonts w:cs="Times New Roman"/>
        </w:rPr>
        <w:t xml:space="preserve"> sang </w:t>
      </w:r>
      <w:proofErr w:type="spellStart"/>
      <w:r w:rsidRPr="00BA3E1D">
        <w:rPr>
          <w:rFonts w:cs="Times New Roman"/>
        </w:rPr>
        <w:t>mới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ngược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lại</w:t>
      </w:r>
      <w:proofErr w:type="spellEnd"/>
    </w:p>
    <w:p w14:paraId="69264B3F" w14:textId="77777777" w:rsidR="00BA3E1D" w:rsidRPr="00BA3E1D" w:rsidRDefault="00BA3E1D" w:rsidP="00BA3E1D">
      <w:pPr>
        <w:numPr>
          <w:ilvl w:val="0"/>
          <w:numId w:val="223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Đăng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ký</w:t>
      </w:r>
      <w:proofErr w:type="spellEnd"/>
      <w:r w:rsidRPr="00BA3E1D">
        <w:rPr>
          <w:rFonts w:cs="Times New Roman"/>
        </w:rPr>
        <w:t>/</w:t>
      </w:r>
      <w:proofErr w:type="spellStart"/>
      <w:r w:rsidRPr="00BA3E1D">
        <w:rPr>
          <w:rFonts w:cs="Times New Roman"/>
        </w:rPr>
        <w:t>đăng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nhập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tài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khoản</w:t>
      </w:r>
      <w:proofErr w:type="spellEnd"/>
    </w:p>
    <w:p w14:paraId="7D218C32" w14:textId="77777777" w:rsidR="00BA3E1D" w:rsidRPr="00BA3E1D" w:rsidRDefault="00BA3E1D" w:rsidP="00BA3E1D">
      <w:pPr>
        <w:numPr>
          <w:ilvl w:val="0"/>
          <w:numId w:val="223"/>
        </w:numPr>
        <w:rPr>
          <w:rFonts w:cs="Times New Roman"/>
        </w:rPr>
      </w:pPr>
      <w:r w:rsidRPr="00BA3E1D">
        <w:rPr>
          <w:rFonts w:cs="Times New Roman"/>
        </w:rPr>
        <w:t xml:space="preserve">Xem profile </w:t>
      </w:r>
      <w:proofErr w:type="spellStart"/>
      <w:r w:rsidRPr="00BA3E1D">
        <w:rPr>
          <w:rFonts w:cs="Times New Roman"/>
        </w:rPr>
        <w:t>cá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nhân</w:t>
      </w:r>
      <w:proofErr w:type="spellEnd"/>
    </w:p>
    <w:p w14:paraId="0B0C51FA" w14:textId="77777777" w:rsidR="00BA3E1D" w:rsidRPr="00BA3E1D" w:rsidRDefault="00BA3E1D" w:rsidP="00BA3E1D">
      <w:pPr>
        <w:numPr>
          <w:ilvl w:val="0"/>
          <w:numId w:val="223"/>
        </w:numPr>
        <w:rPr>
          <w:rFonts w:cs="Times New Roman"/>
        </w:rPr>
      </w:pPr>
      <w:r w:rsidRPr="00BA3E1D">
        <w:rPr>
          <w:rFonts w:cs="Times New Roman"/>
        </w:rPr>
        <w:t xml:space="preserve">Admin </w:t>
      </w:r>
      <w:proofErr w:type="spellStart"/>
      <w:r w:rsidRPr="00BA3E1D">
        <w:rPr>
          <w:rFonts w:cs="Times New Roman"/>
        </w:rPr>
        <w:t>quản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lý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danh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sách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người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dùng</w:t>
      </w:r>
      <w:proofErr w:type="spellEnd"/>
    </w:p>
    <w:p w14:paraId="72B1A860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Yêu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cầu</w:t>
      </w:r>
      <w:proofErr w:type="spellEnd"/>
      <w:r w:rsidRPr="00BA3E1D">
        <w:rPr>
          <w:rFonts w:cs="Times New Roman"/>
          <w:b/>
          <w:bCs/>
        </w:rPr>
        <w:t xml:space="preserve"> phi </w:t>
      </w:r>
      <w:proofErr w:type="spellStart"/>
      <w:r w:rsidRPr="00BA3E1D">
        <w:rPr>
          <w:rFonts w:cs="Times New Roman"/>
          <w:b/>
          <w:bCs/>
        </w:rPr>
        <w:t>chức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năng</w:t>
      </w:r>
      <w:proofErr w:type="spellEnd"/>
      <w:r w:rsidRPr="00BA3E1D">
        <w:rPr>
          <w:rFonts w:cs="Times New Roman"/>
          <w:b/>
          <w:bCs/>
        </w:rPr>
        <w:t>:</w:t>
      </w:r>
    </w:p>
    <w:p w14:paraId="249572CC" w14:textId="77777777" w:rsidR="00BA3E1D" w:rsidRPr="00BA3E1D" w:rsidRDefault="00BA3E1D" w:rsidP="00BA3E1D">
      <w:pPr>
        <w:numPr>
          <w:ilvl w:val="0"/>
          <w:numId w:val="224"/>
        </w:numPr>
        <w:rPr>
          <w:rFonts w:cs="Times New Roman"/>
        </w:rPr>
      </w:pPr>
      <w:r w:rsidRPr="00BA3E1D">
        <w:rPr>
          <w:rFonts w:cs="Times New Roman"/>
        </w:rPr>
        <w:t xml:space="preserve">Giao </w:t>
      </w:r>
      <w:proofErr w:type="spellStart"/>
      <w:r w:rsidRPr="00BA3E1D">
        <w:rPr>
          <w:rFonts w:cs="Times New Roman"/>
        </w:rPr>
        <w:t>diện</w:t>
      </w:r>
      <w:proofErr w:type="spellEnd"/>
      <w:r w:rsidRPr="00BA3E1D">
        <w:rPr>
          <w:rFonts w:cs="Times New Roman"/>
        </w:rPr>
        <w:t xml:space="preserve"> responsive </w:t>
      </w:r>
      <w:proofErr w:type="spellStart"/>
      <w:r w:rsidRPr="00BA3E1D">
        <w:rPr>
          <w:rFonts w:cs="Times New Roman"/>
        </w:rPr>
        <w:t>trên</w:t>
      </w:r>
      <w:proofErr w:type="spellEnd"/>
      <w:r w:rsidRPr="00BA3E1D">
        <w:rPr>
          <w:rFonts w:cs="Times New Roman"/>
        </w:rPr>
        <w:t xml:space="preserve"> mobile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desktop</w:t>
      </w:r>
    </w:p>
    <w:p w14:paraId="1461C2C5" w14:textId="77777777" w:rsidR="00BA3E1D" w:rsidRPr="00BA3E1D" w:rsidRDefault="00BA3E1D" w:rsidP="00BA3E1D">
      <w:pPr>
        <w:numPr>
          <w:ilvl w:val="0"/>
          <w:numId w:val="224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Thời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gian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hồi</w:t>
      </w:r>
      <w:proofErr w:type="spellEnd"/>
      <w:r w:rsidRPr="00BA3E1D">
        <w:rPr>
          <w:rFonts w:cs="Times New Roman"/>
        </w:rPr>
        <w:t xml:space="preserve"> &lt; 2 </w:t>
      </w:r>
      <w:proofErr w:type="spellStart"/>
      <w:r w:rsidRPr="00BA3E1D">
        <w:rPr>
          <w:rFonts w:cs="Times New Roman"/>
        </w:rPr>
        <w:t>giây</w:t>
      </w:r>
      <w:proofErr w:type="spellEnd"/>
    </w:p>
    <w:p w14:paraId="0579BE0F" w14:textId="77777777" w:rsidR="00BA3E1D" w:rsidRPr="00BA3E1D" w:rsidRDefault="00BA3E1D" w:rsidP="00BA3E1D">
      <w:pPr>
        <w:numPr>
          <w:ilvl w:val="0"/>
          <w:numId w:val="224"/>
        </w:numPr>
        <w:rPr>
          <w:rFonts w:cs="Times New Roman"/>
        </w:rPr>
      </w:pPr>
      <w:r w:rsidRPr="00BA3E1D">
        <w:rPr>
          <w:rFonts w:cs="Times New Roman"/>
        </w:rPr>
        <w:t xml:space="preserve">Bảo </w:t>
      </w:r>
      <w:proofErr w:type="spellStart"/>
      <w:r w:rsidRPr="00BA3E1D">
        <w:rPr>
          <w:rFonts w:cs="Times New Roman"/>
        </w:rPr>
        <w:t>mật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thông</w:t>
      </w:r>
      <w:proofErr w:type="spellEnd"/>
      <w:r w:rsidRPr="00BA3E1D">
        <w:rPr>
          <w:rFonts w:cs="Times New Roman"/>
        </w:rPr>
        <w:t xml:space="preserve"> tin </w:t>
      </w:r>
      <w:proofErr w:type="spellStart"/>
      <w:r w:rsidRPr="00BA3E1D">
        <w:rPr>
          <w:rFonts w:cs="Times New Roman"/>
        </w:rPr>
        <w:t>người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dùng</w:t>
      </w:r>
      <w:proofErr w:type="spellEnd"/>
    </w:p>
    <w:p w14:paraId="2A7D0BA9" w14:textId="77777777" w:rsidR="00BA3E1D" w:rsidRPr="00BA3E1D" w:rsidRDefault="00BA3E1D" w:rsidP="00BA3E1D">
      <w:pPr>
        <w:numPr>
          <w:ilvl w:val="0"/>
          <w:numId w:val="224"/>
        </w:numPr>
        <w:rPr>
          <w:rFonts w:cs="Times New Roman"/>
        </w:rPr>
      </w:pPr>
      <w:r w:rsidRPr="00BA3E1D">
        <w:rPr>
          <w:rFonts w:cs="Times New Roman"/>
        </w:rPr>
        <w:t>SEO friendly</w:t>
      </w:r>
    </w:p>
    <w:p w14:paraId="1A350D71" w14:textId="77777777" w:rsidR="00BA3E1D" w:rsidRPr="00D75C08" w:rsidRDefault="00BA3E1D" w:rsidP="001754B5">
      <w:pPr>
        <w:pStyle w:val="Heading3"/>
        <w:rPr>
          <w:rFonts w:ascii="Times New Roman" w:hAnsi="Times New Roman" w:cs="Times New Roman"/>
          <w:color w:val="auto"/>
        </w:rPr>
      </w:pPr>
      <w:bookmarkStart w:id="74" w:name="_Toc226223994"/>
      <w:r w:rsidRPr="00D75C08">
        <w:rPr>
          <w:rFonts w:ascii="Times New Roman" w:hAnsi="Times New Roman" w:cs="Times New Roman"/>
          <w:color w:val="auto"/>
        </w:rPr>
        <w:lastRenderedPageBreak/>
        <w:t xml:space="preserve">3.2.2 </w:t>
      </w:r>
      <w:proofErr w:type="spellStart"/>
      <w:r w:rsidRPr="00D75C08">
        <w:rPr>
          <w:rFonts w:ascii="Times New Roman" w:hAnsi="Times New Roman" w:cs="Times New Roman"/>
          <w:color w:val="auto"/>
        </w:rPr>
        <w:t>Thiết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kế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hệ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thống</w:t>
      </w:r>
      <w:bookmarkEnd w:id="74"/>
      <w:proofErr w:type="spellEnd"/>
    </w:p>
    <w:p w14:paraId="005160A0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Kiến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trúc</w:t>
      </w:r>
      <w:proofErr w:type="spellEnd"/>
      <w:r w:rsidRPr="00BA3E1D">
        <w:rPr>
          <w:rFonts w:cs="Times New Roman"/>
          <w:b/>
          <w:bCs/>
        </w:rPr>
        <w:t>:</w:t>
      </w:r>
    </w:p>
    <w:p w14:paraId="4CF492EC" w14:textId="77777777" w:rsidR="00BA3E1D" w:rsidRPr="00BA3E1D" w:rsidRDefault="00BA3E1D" w:rsidP="00BA3E1D">
      <w:pPr>
        <w:numPr>
          <w:ilvl w:val="0"/>
          <w:numId w:val="225"/>
        </w:numPr>
        <w:rPr>
          <w:rFonts w:cs="Times New Roman"/>
        </w:rPr>
      </w:pPr>
      <w:r w:rsidRPr="00BA3E1D">
        <w:rPr>
          <w:rFonts w:cs="Times New Roman"/>
          <w:b/>
          <w:bCs/>
        </w:rPr>
        <w:t xml:space="preserve">Frontend: </w:t>
      </w:r>
      <w:r w:rsidRPr="00BA3E1D">
        <w:rPr>
          <w:rFonts w:cs="Times New Roman"/>
        </w:rPr>
        <w:t xml:space="preserve">React.js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Vite</w:t>
      </w:r>
    </w:p>
    <w:p w14:paraId="5DB5356F" w14:textId="77777777" w:rsidR="00BA3E1D" w:rsidRPr="00BA3E1D" w:rsidRDefault="00BA3E1D" w:rsidP="00BA3E1D">
      <w:pPr>
        <w:numPr>
          <w:ilvl w:val="0"/>
          <w:numId w:val="225"/>
        </w:numPr>
        <w:rPr>
          <w:rFonts w:cs="Times New Roman"/>
        </w:rPr>
      </w:pPr>
      <w:r w:rsidRPr="00BA3E1D">
        <w:rPr>
          <w:rFonts w:cs="Times New Roman"/>
          <w:b/>
          <w:bCs/>
        </w:rPr>
        <w:t xml:space="preserve">State management: </w:t>
      </w:r>
      <w:r w:rsidRPr="00BA3E1D">
        <w:rPr>
          <w:rFonts w:cs="Times New Roman"/>
        </w:rPr>
        <w:t>React hooks</w:t>
      </w:r>
    </w:p>
    <w:p w14:paraId="0BCFD96A" w14:textId="77777777" w:rsidR="00BA3E1D" w:rsidRPr="00BA3E1D" w:rsidRDefault="00BA3E1D" w:rsidP="00BA3E1D">
      <w:pPr>
        <w:numPr>
          <w:ilvl w:val="0"/>
          <w:numId w:val="225"/>
        </w:num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 xml:space="preserve">Routing: </w:t>
      </w:r>
      <w:r w:rsidRPr="00BA3E1D">
        <w:rPr>
          <w:rFonts w:cs="Times New Roman"/>
        </w:rPr>
        <w:t>React Router DOM</w:t>
      </w:r>
    </w:p>
    <w:p w14:paraId="3FD4752D" w14:textId="77777777" w:rsidR="00BA3E1D" w:rsidRPr="00BA3E1D" w:rsidRDefault="00BA3E1D" w:rsidP="00BA3E1D">
      <w:pPr>
        <w:numPr>
          <w:ilvl w:val="0"/>
          <w:numId w:val="225"/>
        </w:numPr>
        <w:rPr>
          <w:rFonts w:cs="Times New Roman"/>
        </w:rPr>
      </w:pPr>
      <w:r w:rsidRPr="00BA3E1D">
        <w:rPr>
          <w:rFonts w:cs="Times New Roman"/>
          <w:b/>
          <w:bCs/>
        </w:rPr>
        <w:t xml:space="preserve">Styling: </w:t>
      </w:r>
      <w:r w:rsidRPr="00BA3E1D">
        <w:rPr>
          <w:rFonts w:cs="Times New Roman"/>
        </w:rPr>
        <w:t>Tailwind CSS</w:t>
      </w:r>
    </w:p>
    <w:p w14:paraId="54A005A1" w14:textId="77777777" w:rsidR="00BA3E1D" w:rsidRPr="00BA3E1D" w:rsidRDefault="00BA3E1D" w:rsidP="00BA3E1D">
      <w:pPr>
        <w:numPr>
          <w:ilvl w:val="0"/>
          <w:numId w:val="225"/>
        </w:numPr>
        <w:rPr>
          <w:rFonts w:cs="Times New Roman"/>
        </w:rPr>
      </w:pPr>
      <w:r w:rsidRPr="00BA3E1D">
        <w:rPr>
          <w:rFonts w:cs="Times New Roman"/>
          <w:b/>
          <w:bCs/>
        </w:rPr>
        <w:t xml:space="preserve">HTTP client: </w:t>
      </w:r>
      <w:r w:rsidRPr="00BA3E1D">
        <w:rPr>
          <w:rFonts w:cs="Times New Roman"/>
        </w:rPr>
        <w:t>Axios</w:t>
      </w:r>
    </w:p>
    <w:p w14:paraId="1A04D9DE" w14:textId="77777777" w:rsidR="00BA3E1D" w:rsidRPr="00BA3E1D" w:rsidRDefault="00BA3E1D" w:rsidP="00BA3E1D">
      <w:pPr>
        <w:numPr>
          <w:ilvl w:val="0"/>
          <w:numId w:val="225"/>
        </w:numPr>
        <w:rPr>
          <w:rFonts w:cs="Times New Roman"/>
        </w:rPr>
      </w:pPr>
      <w:r w:rsidRPr="00BA3E1D">
        <w:rPr>
          <w:rFonts w:cs="Times New Roman"/>
          <w:b/>
          <w:bCs/>
        </w:rPr>
        <w:t xml:space="preserve">Maps: </w:t>
      </w:r>
      <w:r w:rsidRPr="00BA3E1D">
        <w:rPr>
          <w:rFonts w:cs="Times New Roman"/>
        </w:rPr>
        <w:t>React Leaflet</w:t>
      </w:r>
    </w:p>
    <w:p w14:paraId="4726CE19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Cấu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trúc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thư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mục</w:t>
      </w:r>
      <w:proofErr w:type="spellEnd"/>
      <w:r w:rsidRPr="00BA3E1D">
        <w:rPr>
          <w:rFonts w:cs="Times New Roman"/>
          <w:b/>
          <w:bCs/>
        </w:rPr>
        <w:t>:</w:t>
      </w:r>
    </w:p>
    <w:p w14:paraId="2FD8332D" w14:textId="1C9EDC55" w:rsidR="00D75C08" w:rsidRDefault="00D75C08" w:rsidP="00D908EB">
      <w:pPr>
        <w:jc w:val="center"/>
      </w:pPr>
      <w:r w:rsidRPr="00D75C08">
        <w:drawing>
          <wp:inline distT="0" distB="0" distL="0" distR="0" wp14:anchorId="1577601B" wp14:editId="43D79A63">
            <wp:extent cx="2388046" cy="4524292"/>
            <wp:effectExtent l="0" t="0" r="0" b="0"/>
            <wp:docPr id="2373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1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7462" cy="456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A92F" w14:textId="5F3282FE" w:rsidR="00BA3E1D" w:rsidRPr="00D75C08" w:rsidRDefault="00BA3E1D" w:rsidP="001754B5">
      <w:pPr>
        <w:pStyle w:val="Heading2"/>
        <w:rPr>
          <w:rFonts w:ascii="Times New Roman" w:hAnsi="Times New Roman" w:cs="Times New Roman"/>
          <w:color w:val="auto"/>
        </w:rPr>
      </w:pPr>
      <w:bookmarkStart w:id="75" w:name="_Toc226223995"/>
      <w:r w:rsidRPr="00D75C08">
        <w:rPr>
          <w:rFonts w:ascii="Times New Roman" w:hAnsi="Times New Roman" w:cs="Times New Roman"/>
          <w:color w:val="auto"/>
        </w:rPr>
        <w:t xml:space="preserve">3.3 </w:t>
      </w:r>
      <w:proofErr w:type="spellStart"/>
      <w:r w:rsidRPr="00D75C08">
        <w:rPr>
          <w:rFonts w:ascii="Times New Roman" w:hAnsi="Times New Roman" w:cs="Times New Roman"/>
          <w:color w:val="auto"/>
        </w:rPr>
        <w:t>Đề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xuất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thực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hiện</w:t>
      </w:r>
      <w:bookmarkEnd w:id="75"/>
      <w:proofErr w:type="spellEnd"/>
    </w:p>
    <w:p w14:paraId="576230BC" w14:textId="77777777" w:rsidR="00BA3E1D" w:rsidRPr="00BA3E1D" w:rsidRDefault="00BA3E1D" w:rsidP="00BA3E1D">
      <w:p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 xml:space="preserve">Công </w:t>
      </w:r>
      <w:proofErr w:type="spellStart"/>
      <w:r w:rsidRPr="00BA3E1D">
        <w:rPr>
          <w:rFonts w:cs="Times New Roman"/>
          <w:b/>
          <w:bCs/>
        </w:rPr>
        <w:t>nghệ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sử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dụng</w:t>
      </w:r>
      <w:proofErr w:type="spellEnd"/>
      <w:r w:rsidRPr="00BA3E1D">
        <w:rPr>
          <w:rFonts w:cs="Times New Roman"/>
          <w:b/>
          <w:bCs/>
        </w:rPr>
        <w:t>:</w:t>
      </w:r>
    </w:p>
    <w:p w14:paraId="6CF49321" w14:textId="77777777" w:rsidR="00BA3E1D" w:rsidRPr="00BA3E1D" w:rsidRDefault="00BA3E1D" w:rsidP="00BA3E1D">
      <w:pPr>
        <w:numPr>
          <w:ilvl w:val="0"/>
          <w:numId w:val="226"/>
        </w:num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lastRenderedPageBreak/>
        <w:t xml:space="preserve">React 19.2.0: </w:t>
      </w:r>
      <w:r w:rsidRPr="00BA3E1D">
        <w:rPr>
          <w:rFonts w:cs="Times New Roman"/>
        </w:rPr>
        <w:t xml:space="preserve">Framework frontend </w:t>
      </w:r>
      <w:proofErr w:type="spellStart"/>
      <w:r w:rsidRPr="00BA3E1D">
        <w:rPr>
          <w:rFonts w:cs="Times New Roman"/>
        </w:rPr>
        <w:t>hiện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đại</w:t>
      </w:r>
      <w:proofErr w:type="spellEnd"/>
    </w:p>
    <w:p w14:paraId="7DBD5C56" w14:textId="77777777" w:rsidR="00BA3E1D" w:rsidRPr="00BA3E1D" w:rsidRDefault="00BA3E1D" w:rsidP="00BA3E1D">
      <w:pPr>
        <w:numPr>
          <w:ilvl w:val="0"/>
          <w:numId w:val="226"/>
        </w:numPr>
        <w:rPr>
          <w:rFonts w:cs="Times New Roman"/>
        </w:rPr>
      </w:pPr>
      <w:r w:rsidRPr="00BA3E1D">
        <w:rPr>
          <w:rFonts w:cs="Times New Roman"/>
          <w:b/>
          <w:bCs/>
        </w:rPr>
        <w:t xml:space="preserve">Vite: </w:t>
      </w:r>
      <w:r w:rsidRPr="00BA3E1D">
        <w:rPr>
          <w:rFonts w:cs="Times New Roman"/>
        </w:rPr>
        <w:t xml:space="preserve">Build tool </w:t>
      </w:r>
      <w:proofErr w:type="spellStart"/>
      <w:r w:rsidRPr="00BA3E1D">
        <w:rPr>
          <w:rFonts w:cs="Times New Roman"/>
        </w:rPr>
        <w:t>nhanh</w:t>
      </w:r>
      <w:proofErr w:type="spellEnd"/>
    </w:p>
    <w:p w14:paraId="648C391D" w14:textId="77777777" w:rsidR="00BA3E1D" w:rsidRPr="00BA3E1D" w:rsidRDefault="00BA3E1D" w:rsidP="00BA3E1D">
      <w:pPr>
        <w:numPr>
          <w:ilvl w:val="0"/>
          <w:numId w:val="226"/>
        </w:numPr>
        <w:rPr>
          <w:rFonts w:cs="Times New Roman"/>
        </w:rPr>
      </w:pPr>
      <w:r w:rsidRPr="00BA3E1D">
        <w:rPr>
          <w:rFonts w:cs="Times New Roman"/>
          <w:b/>
          <w:bCs/>
        </w:rPr>
        <w:t xml:space="preserve">Tailwind CSS: </w:t>
      </w:r>
      <w:r w:rsidRPr="00BA3E1D">
        <w:rPr>
          <w:rFonts w:cs="Times New Roman"/>
        </w:rPr>
        <w:t>Utility-first CSS framework</w:t>
      </w:r>
    </w:p>
    <w:p w14:paraId="727800B2" w14:textId="77777777" w:rsidR="00BA3E1D" w:rsidRPr="00BA3E1D" w:rsidRDefault="00BA3E1D" w:rsidP="00BA3E1D">
      <w:pPr>
        <w:numPr>
          <w:ilvl w:val="0"/>
          <w:numId w:val="226"/>
        </w:num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 xml:space="preserve">Axios: </w:t>
      </w:r>
      <w:r w:rsidRPr="00BA3E1D">
        <w:rPr>
          <w:rFonts w:cs="Times New Roman"/>
        </w:rPr>
        <w:t>HTTP client</w:t>
      </w:r>
    </w:p>
    <w:p w14:paraId="00BFB3D7" w14:textId="77777777" w:rsidR="00BA3E1D" w:rsidRPr="00BA3E1D" w:rsidRDefault="00BA3E1D" w:rsidP="00BA3E1D">
      <w:pPr>
        <w:numPr>
          <w:ilvl w:val="0"/>
          <w:numId w:val="226"/>
        </w:num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 xml:space="preserve">React Router DOM: </w:t>
      </w:r>
      <w:r w:rsidRPr="00BA3E1D">
        <w:rPr>
          <w:rFonts w:cs="Times New Roman"/>
        </w:rPr>
        <w:t>Client-side routing</w:t>
      </w:r>
    </w:p>
    <w:p w14:paraId="5562E64B" w14:textId="77777777" w:rsidR="00BA3E1D" w:rsidRPr="00BA3E1D" w:rsidRDefault="00BA3E1D" w:rsidP="00BA3E1D">
      <w:pPr>
        <w:numPr>
          <w:ilvl w:val="0"/>
          <w:numId w:val="226"/>
        </w:num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 xml:space="preserve">Leaflet: </w:t>
      </w:r>
      <w:r w:rsidRPr="00BA3E1D">
        <w:rPr>
          <w:rFonts w:cs="Times New Roman"/>
        </w:rPr>
        <w:t>Maps library</w:t>
      </w:r>
    </w:p>
    <w:p w14:paraId="4E29A503" w14:textId="77777777" w:rsidR="00BA3E1D" w:rsidRPr="00BA3E1D" w:rsidRDefault="00BA3E1D" w:rsidP="00BA3E1D">
      <w:p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>Best practices:</w:t>
      </w:r>
    </w:p>
    <w:p w14:paraId="2EAC3A42" w14:textId="77777777" w:rsidR="00BA3E1D" w:rsidRPr="00BA3E1D" w:rsidRDefault="00BA3E1D" w:rsidP="00BA3E1D">
      <w:pPr>
        <w:numPr>
          <w:ilvl w:val="0"/>
          <w:numId w:val="227"/>
        </w:numPr>
        <w:rPr>
          <w:rFonts w:cs="Times New Roman"/>
        </w:rPr>
      </w:pPr>
      <w:r w:rsidRPr="00BA3E1D">
        <w:rPr>
          <w:rFonts w:cs="Times New Roman"/>
        </w:rPr>
        <w:t>Component-based architecture</w:t>
      </w:r>
    </w:p>
    <w:p w14:paraId="2043CB79" w14:textId="77777777" w:rsidR="00BA3E1D" w:rsidRPr="00BA3E1D" w:rsidRDefault="00BA3E1D" w:rsidP="00BA3E1D">
      <w:pPr>
        <w:numPr>
          <w:ilvl w:val="0"/>
          <w:numId w:val="227"/>
        </w:numPr>
        <w:rPr>
          <w:rFonts w:cs="Times New Roman"/>
        </w:rPr>
      </w:pPr>
      <w:r w:rsidRPr="00BA3E1D">
        <w:rPr>
          <w:rFonts w:cs="Times New Roman"/>
        </w:rPr>
        <w:t>Responsive design</w:t>
      </w:r>
    </w:p>
    <w:p w14:paraId="63E19E19" w14:textId="77777777" w:rsidR="00BA3E1D" w:rsidRPr="00BA3E1D" w:rsidRDefault="00BA3E1D" w:rsidP="00BA3E1D">
      <w:pPr>
        <w:numPr>
          <w:ilvl w:val="0"/>
          <w:numId w:val="227"/>
        </w:numPr>
        <w:rPr>
          <w:rFonts w:cs="Times New Roman"/>
        </w:rPr>
      </w:pPr>
      <w:r w:rsidRPr="00BA3E1D">
        <w:rPr>
          <w:rFonts w:cs="Times New Roman"/>
        </w:rPr>
        <w:t>Error handling</w:t>
      </w:r>
    </w:p>
    <w:p w14:paraId="617B0750" w14:textId="77777777" w:rsidR="00BA3E1D" w:rsidRPr="00BA3E1D" w:rsidRDefault="00BA3E1D" w:rsidP="00BA3E1D">
      <w:pPr>
        <w:numPr>
          <w:ilvl w:val="0"/>
          <w:numId w:val="227"/>
        </w:numPr>
        <w:rPr>
          <w:rFonts w:cs="Times New Roman"/>
        </w:rPr>
      </w:pPr>
      <w:r w:rsidRPr="00BA3E1D">
        <w:rPr>
          <w:rFonts w:cs="Times New Roman"/>
        </w:rPr>
        <w:t>Code splitting</w:t>
      </w:r>
    </w:p>
    <w:p w14:paraId="47D466EC" w14:textId="77777777" w:rsidR="00BA3E1D" w:rsidRPr="00BA3E1D" w:rsidRDefault="00BA3E1D" w:rsidP="00BA3E1D">
      <w:pPr>
        <w:numPr>
          <w:ilvl w:val="0"/>
          <w:numId w:val="227"/>
        </w:numPr>
        <w:rPr>
          <w:rFonts w:cs="Times New Roman"/>
        </w:rPr>
      </w:pPr>
      <w:r w:rsidRPr="00BA3E1D">
        <w:rPr>
          <w:rFonts w:cs="Times New Roman"/>
        </w:rPr>
        <w:t>Performance optimization</w:t>
      </w:r>
    </w:p>
    <w:p w14:paraId="3A7D43ED" w14:textId="77777777" w:rsidR="00BA3E1D" w:rsidRPr="00D75C08" w:rsidRDefault="00BA3E1D" w:rsidP="001754B5">
      <w:pPr>
        <w:pStyle w:val="Heading2"/>
        <w:rPr>
          <w:rFonts w:ascii="Times New Roman" w:hAnsi="Times New Roman" w:cs="Times New Roman"/>
          <w:color w:val="auto"/>
        </w:rPr>
      </w:pPr>
      <w:bookmarkStart w:id="76" w:name="_Toc226223996"/>
      <w:r w:rsidRPr="00D75C08">
        <w:rPr>
          <w:rFonts w:ascii="Times New Roman" w:hAnsi="Times New Roman" w:cs="Times New Roman"/>
          <w:color w:val="auto"/>
        </w:rPr>
        <w:t xml:space="preserve">3.4 </w:t>
      </w:r>
      <w:proofErr w:type="spellStart"/>
      <w:r w:rsidRPr="00D75C08">
        <w:rPr>
          <w:rFonts w:ascii="Times New Roman" w:hAnsi="Times New Roman" w:cs="Times New Roman"/>
          <w:color w:val="auto"/>
        </w:rPr>
        <w:t>Thực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hiện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và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đánh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giá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kết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quả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đạt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được</w:t>
      </w:r>
      <w:bookmarkEnd w:id="76"/>
      <w:proofErr w:type="spellEnd"/>
    </w:p>
    <w:p w14:paraId="72A3ACEB" w14:textId="77777777" w:rsidR="00BA3E1D" w:rsidRPr="00D75C08" w:rsidRDefault="00BA3E1D" w:rsidP="001754B5">
      <w:pPr>
        <w:pStyle w:val="Heading3"/>
        <w:rPr>
          <w:rFonts w:ascii="Times New Roman" w:hAnsi="Times New Roman" w:cs="Times New Roman"/>
          <w:color w:val="auto"/>
        </w:rPr>
      </w:pPr>
      <w:bookmarkStart w:id="77" w:name="_Toc226223997"/>
      <w:r w:rsidRPr="00D75C08">
        <w:rPr>
          <w:rFonts w:ascii="Times New Roman" w:hAnsi="Times New Roman" w:cs="Times New Roman"/>
          <w:color w:val="auto"/>
        </w:rPr>
        <w:t xml:space="preserve">3.4.1 </w:t>
      </w:r>
      <w:proofErr w:type="spellStart"/>
      <w:r w:rsidRPr="00D75C08">
        <w:rPr>
          <w:rFonts w:ascii="Times New Roman" w:hAnsi="Times New Roman" w:cs="Times New Roman"/>
          <w:color w:val="auto"/>
        </w:rPr>
        <w:t>Quá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trình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thực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hiện</w:t>
      </w:r>
      <w:bookmarkEnd w:id="77"/>
      <w:proofErr w:type="spellEnd"/>
    </w:p>
    <w:p w14:paraId="0C2D9AB3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Thiết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lập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dự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án</w:t>
      </w:r>
      <w:proofErr w:type="spellEnd"/>
      <w:r w:rsidRPr="00BA3E1D">
        <w:rPr>
          <w:rFonts w:cs="Times New Roman"/>
          <w:b/>
          <w:bCs/>
        </w:rPr>
        <w:t>:</w:t>
      </w:r>
    </w:p>
    <w:p w14:paraId="4C948B16" w14:textId="77777777" w:rsidR="00BA3E1D" w:rsidRPr="00BA3E1D" w:rsidRDefault="00BA3E1D" w:rsidP="00BA3E1D">
      <w:pPr>
        <w:numPr>
          <w:ilvl w:val="0"/>
          <w:numId w:val="228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Khởi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tạo</w:t>
      </w:r>
      <w:proofErr w:type="spellEnd"/>
      <w:r w:rsidRPr="00BA3E1D">
        <w:rPr>
          <w:rFonts w:cs="Times New Roman"/>
        </w:rPr>
        <w:t xml:space="preserve"> project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Vite</w:t>
      </w:r>
    </w:p>
    <w:p w14:paraId="79A89E76" w14:textId="77777777" w:rsidR="00BA3E1D" w:rsidRPr="00BA3E1D" w:rsidRDefault="00BA3E1D" w:rsidP="00BA3E1D">
      <w:pPr>
        <w:numPr>
          <w:ilvl w:val="0"/>
          <w:numId w:val="228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Cấu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hình</w:t>
      </w:r>
      <w:proofErr w:type="spellEnd"/>
      <w:r w:rsidRPr="00BA3E1D">
        <w:rPr>
          <w:rFonts w:cs="Times New Roman"/>
        </w:rPr>
        <w:t xml:space="preserve"> Tailwind CSS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ESLint</w:t>
      </w:r>
      <w:proofErr w:type="spellEnd"/>
    </w:p>
    <w:p w14:paraId="54D3FC0B" w14:textId="77777777" w:rsidR="00BA3E1D" w:rsidRPr="00BA3E1D" w:rsidRDefault="00BA3E1D" w:rsidP="00BA3E1D">
      <w:pPr>
        <w:numPr>
          <w:ilvl w:val="0"/>
          <w:numId w:val="228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Thiết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lập</w:t>
      </w:r>
      <w:proofErr w:type="spellEnd"/>
      <w:r w:rsidRPr="00BA3E1D">
        <w:rPr>
          <w:rFonts w:cs="Times New Roman"/>
        </w:rPr>
        <w:t xml:space="preserve"> React Router</w:t>
      </w:r>
    </w:p>
    <w:p w14:paraId="6379107B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Phát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triển</w:t>
      </w:r>
      <w:proofErr w:type="spellEnd"/>
      <w:r w:rsidRPr="00BA3E1D">
        <w:rPr>
          <w:rFonts w:cs="Times New Roman"/>
          <w:b/>
          <w:bCs/>
        </w:rPr>
        <w:t xml:space="preserve"> components:</w:t>
      </w:r>
    </w:p>
    <w:p w14:paraId="367A1A66" w14:textId="77777777" w:rsidR="00BA3E1D" w:rsidRPr="00BA3E1D" w:rsidRDefault="00BA3E1D" w:rsidP="00BA3E1D">
      <w:pPr>
        <w:numPr>
          <w:ilvl w:val="0"/>
          <w:numId w:val="229"/>
        </w:numPr>
        <w:rPr>
          <w:rFonts w:cs="Times New Roman"/>
        </w:rPr>
      </w:pPr>
      <w:r w:rsidRPr="00BA3E1D">
        <w:rPr>
          <w:rFonts w:cs="Times New Roman"/>
        </w:rPr>
        <w:t xml:space="preserve">Header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Footer </w:t>
      </w:r>
      <w:proofErr w:type="spellStart"/>
      <w:r w:rsidRPr="00BA3E1D">
        <w:rPr>
          <w:rFonts w:cs="Times New Roman"/>
        </w:rPr>
        <w:t>chung</w:t>
      </w:r>
      <w:proofErr w:type="spellEnd"/>
    </w:p>
    <w:p w14:paraId="05537B1F" w14:textId="77777777" w:rsidR="00BA3E1D" w:rsidRPr="00BA3E1D" w:rsidRDefault="00BA3E1D" w:rsidP="00BA3E1D">
      <w:pPr>
        <w:numPr>
          <w:ilvl w:val="0"/>
          <w:numId w:val="229"/>
        </w:numPr>
        <w:rPr>
          <w:rFonts w:cs="Times New Roman"/>
        </w:rPr>
      </w:pPr>
      <w:r w:rsidRPr="00BA3E1D">
        <w:rPr>
          <w:rFonts w:cs="Times New Roman"/>
        </w:rPr>
        <w:t xml:space="preserve">Form components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authentication</w:t>
      </w:r>
    </w:p>
    <w:p w14:paraId="6EA71359" w14:textId="77777777" w:rsidR="00BA3E1D" w:rsidRPr="00BA3E1D" w:rsidRDefault="00BA3E1D" w:rsidP="00BA3E1D">
      <w:pPr>
        <w:numPr>
          <w:ilvl w:val="0"/>
          <w:numId w:val="229"/>
        </w:numPr>
        <w:rPr>
          <w:rFonts w:cs="Times New Roman"/>
        </w:rPr>
      </w:pPr>
      <w:r w:rsidRPr="00BA3E1D">
        <w:rPr>
          <w:rFonts w:cs="Times New Roman"/>
        </w:rPr>
        <w:t xml:space="preserve">Search components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địa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chỉ</w:t>
      </w:r>
      <w:proofErr w:type="spellEnd"/>
    </w:p>
    <w:p w14:paraId="1A9E3B4A" w14:textId="77777777" w:rsidR="00BA3E1D" w:rsidRPr="00BA3E1D" w:rsidRDefault="00BA3E1D" w:rsidP="00BA3E1D">
      <w:p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lastRenderedPageBreak/>
        <w:t>Implement API integration:</w:t>
      </w:r>
    </w:p>
    <w:p w14:paraId="43554665" w14:textId="77777777" w:rsidR="00BA3E1D" w:rsidRPr="00BA3E1D" w:rsidRDefault="00BA3E1D" w:rsidP="00BA3E1D">
      <w:pPr>
        <w:numPr>
          <w:ilvl w:val="0"/>
          <w:numId w:val="230"/>
        </w:numPr>
        <w:rPr>
          <w:rFonts w:cs="Times New Roman"/>
        </w:rPr>
      </w:pPr>
      <w:r w:rsidRPr="00BA3E1D">
        <w:rPr>
          <w:rFonts w:cs="Times New Roman"/>
        </w:rPr>
        <w:t xml:space="preserve">Auth service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JWT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Google OAuth</w:t>
      </w:r>
    </w:p>
    <w:p w14:paraId="397A7997" w14:textId="77777777" w:rsidR="00BA3E1D" w:rsidRPr="00BA3E1D" w:rsidRDefault="00BA3E1D" w:rsidP="00BA3E1D">
      <w:pPr>
        <w:numPr>
          <w:ilvl w:val="0"/>
          <w:numId w:val="230"/>
        </w:numPr>
        <w:rPr>
          <w:rFonts w:cs="Times New Roman"/>
        </w:rPr>
      </w:pPr>
      <w:r w:rsidRPr="00BA3E1D">
        <w:rPr>
          <w:rFonts w:cs="Times New Roman"/>
        </w:rPr>
        <w:t xml:space="preserve">Address API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provinces, districts, wards</w:t>
      </w:r>
    </w:p>
    <w:p w14:paraId="2A977B16" w14:textId="77777777" w:rsidR="00BA3E1D" w:rsidRPr="00BA3E1D" w:rsidRDefault="00BA3E1D" w:rsidP="00BA3E1D">
      <w:pPr>
        <w:numPr>
          <w:ilvl w:val="0"/>
          <w:numId w:val="230"/>
        </w:numPr>
        <w:rPr>
          <w:rFonts w:cs="Times New Roman"/>
          <w:b/>
          <w:bCs/>
        </w:rPr>
      </w:pPr>
      <w:r w:rsidRPr="00BA3E1D">
        <w:rPr>
          <w:rFonts w:cs="Times New Roman"/>
        </w:rPr>
        <w:t>User management API</w:t>
      </w:r>
    </w:p>
    <w:p w14:paraId="1059BDAE" w14:textId="77777777" w:rsidR="00BA3E1D" w:rsidRPr="00BA3E1D" w:rsidRDefault="00BA3E1D" w:rsidP="00BA3E1D">
      <w:p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 xml:space="preserve">Testing </w:t>
      </w:r>
      <w:proofErr w:type="spellStart"/>
      <w:r w:rsidRPr="00BA3E1D">
        <w:rPr>
          <w:rFonts w:cs="Times New Roman"/>
          <w:b/>
          <w:bCs/>
        </w:rPr>
        <w:t>và</w:t>
      </w:r>
      <w:proofErr w:type="spellEnd"/>
      <w:r w:rsidRPr="00BA3E1D">
        <w:rPr>
          <w:rFonts w:cs="Times New Roman"/>
          <w:b/>
          <w:bCs/>
        </w:rPr>
        <w:t xml:space="preserve"> debugging:</w:t>
      </w:r>
    </w:p>
    <w:p w14:paraId="5DCE8903" w14:textId="77777777" w:rsidR="00BA3E1D" w:rsidRPr="00BA3E1D" w:rsidRDefault="00BA3E1D" w:rsidP="00BA3E1D">
      <w:pPr>
        <w:numPr>
          <w:ilvl w:val="0"/>
          <w:numId w:val="231"/>
        </w:numPr>
        <w:rPr>
          <w:rFonts w:cs="Times New Roman"/>
        </w:rPr>
      </w:pPr>
      <w:r w:rsidRPr="00BA3E1D">
        <w:rPr>
          <w:rFonts w:cs="Times New Roman"/>
        </w:rPr>
        <w:t xml:space="preserve">Unit tests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Jest</w:t>
      </w:r>
    </w:p>
    <w:p w14:paraId="576B18E5" w14:textId="77777777" w:rsidR="00BA3E1D" w:rsidRPr="00BA3E1D" w:rsidRDefault="00BA3E1D" w:rsidP="00BA3E1D">
      <w:pPr>
        <w:numPr>
          <w:ilvl w:val="0"/>
          <w:numId w:val="231"/>
        </w:numPr>
        <w:rPr>
          <w:rFonts w:cs="Times New Roman"/>
        </w:rPr>
      </w:pPr>
      <w:r w:rsidRPr="00BA3E1D">
        <w:rPr>
          <w:rFonts w:cs="Times New Roman"/>
        </w:rPr>
        <w:t>Integration tests</w:t>
      </w:r>
    </w:p>
    <w:p w14:paraId="42A6FD1B" w14:textId="77777777" w:rsidR="00BA3E1D" w:rsidRPr="00BA3E1D" w:rsidRDefault="00BA3E1D" w:rsidP="00BA3E1D">
      <w:pPr>
        <w:numPr>
          <w:ilvl w:val="0"/>
          <w:numId w:val="231"/>
        </w:numPr>
        <w:rPr>
          <w:rFonts w:cs="Times New Roman"/>
        </w:rPr>
      </w:pPr>
      <w:r w:rsidRPr="00BA3E1D">
        <w:rPr>
          <w:rFonts w:cs="Times New Roman"/>
        </w:rPr>
        <w:t>Cross-browser testing</w:t>
      </w:r>
    </w:p>
    <w:p w14:paraId="1B48CE93" w14:textId="77777777" w:rsidR="00BA3E1D" w:rsidRPr="00D75C08" w:rsidRDefault="00BA3E1D" w:rsidP="001754B5">
      <w:pPr>
        <w:pStyle w:val="Heading3"/>
        <w:rPr>
          <w:rFonts w:ascii="Times New Roman" w:hAnsi="Times New Roman" w:cs="Times New Roman"/>
          <w:color w:val="auto"/>
        </w:rPr>
      </w:pPr>
      <w:bookmarkStart w:id="78" w:name="_Toc226223998"/>
      <w:r w:rsidRPr="00D75C08">
        <w:rPr>
          <w:rFonts w:ascii="Times New Roman" w:hAnsi="Times New Roman" w:cs="Times New Roman"/>
          <w:color w:val="auto"/>
        </w:rPr>
        <w:t xml:space="preserve">3.4.2 </w:t>
      </w:r>
      <w:proofErr w:type="spellStart"/>
      <w:r w:rsidRPr="00D75C08">
        <w:rPr>
          <w:rFonts w:ascii="Times New Roman" w:hAnsi="Times New Roman" w:cs="Times New Roman"/>
          <w:color w:val="auto"/>
        </w:rPr>
        <w:t>Kết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quả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đạt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được</w:t>
      </w:r>
      <w:bookmarkEnd w:id="78"/>
      <w:proofErr w:type="spellEnd"/>
    </w:p>
    <w:p w14:paraId="5329A81B" w14:textId="77777777" w:rsidR="00BA3E1D" w:rsidRPr="00BA3E1D" w:rsidRDefault="00BA3E1D" w:rsidP="00BA3E1D">
      <w:pPr>
        <w:numPr>
          <w:ilvl w:val="0"/>
          <w:numId w:val="232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Ứng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dụng</w:t>
      </w:r>
      <w:proofErr w:type="spellEnd"/>
      <w:r w:rsidRPr="00BA3E1D">
        <w:rPr>
          <w:rFonts w:cs="Times New Roman"/>
        </w:rPr>
        <w:t xml:space="preserve"> web </w:t>
      </w:r>
      <w:proofErr w:type="spellStart"/>
      <w:r w:rsidRPr="00BA3E1D">
        <w:rPr>
          <w:rFonts w:cs="Times New Roman"/>
        </w:rPr>
        <w:t>hoàn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chỉnh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10+ pages</w:t>
      </w:r>
    </w:p>
    <w:p w14:paraId="0022F153" w14:textId="77777777" w:rsidR="00BA3E1D" w:rsidRPr="00BA3E1D" w:rsidRDefault="00BA3E1D" w:rsidP="00BA3E1D">
      <w:pPr>
        <w:numPr>
          <w:ilvl w:val="0"/>
          <w:numId w:val="232"/>
        </w:numPr>
        <w:rPr>
          <w:rFonts w:cs="Times New Roman"/>
        </w:rPr>
      </w:pPr>
      <w:r w:rsidRPr="00BA3E1D">
        <w:rPr>
          <w:rFonts w:cs="Times New Roman"/>
        </w:rPr>
        <w:t xml:space="preserve">Responsive design </w:t>
      </w:r>
      <w:proofErr w:type="spellStart"/>
      <w:r w:rsidRPr="00BA3E1D">
        <w:rPr>
          <w:rFonts w:cs="Times New Roman"/>
        </w:rPr>
        <w:t>trên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tất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cả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thiết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bị</w:t>
      </w:r>
      <w:proofErr w:type="spellEnd"/>
    </w:p>
    <w:p w14:paraId="5790A4A3" w14:textId="77777777" w:rsidR="00BA3E1D" w:rsidRPr="00BA3E1D" w:rsidRDefault="00BA3E1D" w:rsidP="00BA3E1D">
      <w:pPr>
        <w:numPr>
          <w:ilvl w:val="0"/>
          <w:numId w:val="232"/>
        </w:numPr>
        <w:rPr>
          <w:rFonts w:cs="Times New Roman"/>
        </w:rPr>
      </w:pPr>
      <w:r w:rsidRPr="00BA3E1D">
        <w:rPr>
          <w:rFonts w:cs="Times New Roman"/>
        </w:rPr>
        <w:t xml:space="preserve">Authentication </w:t>
      </w:r>
      <w:proofErr w:type="spellStart"/>
      <w:r w:rsidRPr="00BA3E1D">
        <w:rPr>
          <w:rFonts w:cs="Times New Roman"/>
        </w:rPr>
        <w:t>bảo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mật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JWT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OAuth</w:t>
      </w:r>
    </w:p>
    <w:p w14:paraId="6308F6DA" w14:textId="77777777" w:rsidR="00BA3E1D" w:rsidRPr="00BA3E1D" w:rsidRDefault="00BA3E1D" w:rsidP="00BA3E1D">
      <w:pPr>
        <w:numPr>
          <w:ilvl w:val="0"/>
          <w:numId w:val="232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Tích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hợp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bản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đồ</w:t>
      </w:r>
      <w:proofErr w:type="spellEnd"/>
      <w:r w:rsidRPr="00BA3E1D">
        <w:rPr>
          <w:rFonts w:cs="Times New Roman"/>
        </w:rPr>
        <w:t xml:space="preserve"> Leaflet </w:t>
      </w:r>
      <w:proofErr w:type="spellStart"/>
      <w:r w:rsidRPr="00BA3E1D">
        <w:rPr>
          <w:rFonts w:cs="Times New Roman"/>
        </w:rPr>
        <w:t>thành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công</w:t>
      </w:r>
      <w:proofErr w:type="spellEnd"/>
    </w:p>
    <w:p w14:paraId="29273D79" w14:textId="77777777" w:rsidR="00BA3E1D" w:rsidRPr="00D75C08" w:rsidRDefault="00BA3E1D" w:rsidP="001754B5">
      <w:pPr>
        <w:pStyle w:val="Heading3"/>
        <w:rPr>
          <w:rFonts w:ascii="Times New Roman" w:hAnsi="Times New Roman" w:cs="Times New Roman"/>
          <w:color w:val="auto"/>
        </w:rPr>
      </w:pPr>
      <w:bookmarkStart w:id="79" w:name="_Toc226223999"/>
      <w:r w:rsidRPr="00D75C08">
        <w:rPr>
          <w:rFonts w:ascii="Times New Roman" w:hAnsi="Times New Roman" w:cs="Times New Roman"/>
          <w:color w:val="auto"/>
        </w:rPr>
        <w:t xml:space="preserve">3.4.3 </w:t>
      </w:r>
      <w:proofErr w:type="spellStart"/>
      <w:r w:rsidRPr="00D75C08">
        <w:rPr>
          <w:rFonts w:ascii="Times New Roman" w:hAnsi="Times New Roman" w:cs="Times New Roman"/>
          <w:color w:val="auto"/>
        </w:rPr>
        <w:t>Đánh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giá</w:t>
      </w:r>
      <w:bookmarkEnd w:id="79"/>
      <w:proofErr w:type="spellEnd"/>
    </w:p>
    <w:p w14:paraId="616E191B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Điểm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mạnh</w:t>
      </w:r>
      <w:proofErr w:type="spellEnd"/>
      <w:r w:rsidRPr="00BA3E1D">
        <w:rPr>
          <w:rFonts w:cs="Times New Roman"/>
          <w:b/>
          <w:bCs/>
        </w:rPr>
        <w:t>:</w:t>
      </w:r>
    </w:p>
    <w:p w14:paraId="57C60BF4" w14:textId="77777777" w:rsidR="00BA3E1D" w:rsidRPr="00BA3E1D" w:rsidRDefault="00BA3E1D" w:rsidP="00BA3E1D">
      <w:pPr>
        <w:numPr>
          <w:ilvl w:val="0"/>
          <w:numId w:val="233"/>
        </w:numPr>
        <w:rPr>
          <w:rFonts w:cs="Times New Roman"/>
        </w:rPr>
      </w:pPr>
      <w:r w:rsidRPr="00BA3E1D">
        <w:rPr>
          <w:rFonts w:cs="Times New Roman"/>
        </w:rPr>
        <w:t xml:space="preserve">Giao </w:t>
      </w:r>
      <w:proofErr w:type="spellStart"/>
      <w:r w:rsidRPr="00BA3E1D">
        <w:rPr>
          <w:rFonts w:cs="Times New Roman"/>
        </w:rPr>
        <w:t>diện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đẹp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thân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thiện</w:t>
      </w:r>
      <w:proofErr w:type="spellEnd"/>
    </w:p>
    <w:p w14:paraId="63C5861A" w14:textId="77777777" w:rsidR="00BA3E1D" w:rsidRPr="00BA3E1D" w:rsidRDefault="00BA3E1D" w:rsidP="00BA3E1D">
      <w:pPr>
        <w:numPr>
          <w:ilvl w:val="0"/>
          <w:numId w:val="233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Tính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năng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đầy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đủ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theo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yêu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cầu</w:t>
      </w:r>
      <w:proofErr w:type="spellEnd"/>
    </w:p>
    <w:p w14:paraId="2BB673F4" w14:textId="77777777" w:rsidR="00BA3E1D" w:rsidRPr="00BA3E1D" w:rsidRDefault="00BA3E1D" w:rsidP="00BA3E1D">
      <w:pPr>
        <w:numPr>
          <w:ilvl w:val="0"/>
          <w:numId w:val="233"/>
        </w:numPr>
        <w:rPr>
          <w:rFonts w:cs="Times New Roman"/>
        </w:rPr>
      </w:pPr>
      <w:r w:rsidRPr="00BA3E1D">
        <w:rPr>
          <w:rFonts w:cs="Times New Roman"/>
        </w:rPr>
        <w:t xml:space="preserve">Code quality </w:t>
      </w:r>
      <w:proofErr w:type="spellStart"/>
      <w:r w:rsidRPr="00BA3E1D">
        <w:rPr>
          <w:rFonts w:cs="Times New Roman"/>
        </w:rPr>
        <w:t>cao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ESLint</w:t>
      </w:r>
      <w:proofErr w:type="spellEnd"/>
    </w:p>
    <w:p w14:paraId="118B2FAF" w14:textId="77777777" w:rsidR="00BA3E1D" w:rsidRPr="00BA3E1D" w:rsidRDefault="00BA3E1D" w:rsidP="00BA3E1D">
      <w:pPr>
        <w:numPr>
          <w:ilvl w:val="0"/>
          <w:numId w:val="233"/>
        </w:numPr>
        <w:rPr>
          <w:rFonts w:cs="Times New Roman"/>
        </w:rPr>
      </w:pPr>
      <w:r w:rsidRPr="00BA3E1D">
        <w:rPr>
          <w:rFonts w:cs="Times New Roman"/>
        </w:rPr>
        <w:t xml:space="preserve">Performance </w:t>
      </w:r>
      <w:proofErr w:type="spellStart"/>
      <w:r w:rsidRPr="00BA3E1D">
        <w:rPr>
          <w:rFonts w:cs="Times New Roman"/>
        </w:rPr>
        <w:t>tốt</w:t>
      </w:r>
      <w:proofErr w:type="spellEnd"/>
    </w:p>
    <w:p w14:paraId="23B11076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Điểm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cần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cải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thiện</w:t>
      </w:r>
      <w:proofErr w:type="spellEnd"/>
      <w:r w:rsidRPr="00BA3E1D">
        <w:rPr>
          <w:rFonts w:cs="Times New Roman"/>
          <w:b/>
          <w:bCs/>
        </w:rPr>
        <w:t>:</w:t>
      </w:r>
    </w:p>
    <w:p w14:paraId="5AD14812" w14:textId="77777777" w:rsidR="00BA3E1D" w:rsidRPr="00BA3E1D" w:rsidRDefault="00BA3E1D" w:rsidP="00BA3E1D">
      <w:pPr>
        <w:numPr>
          <w:ilvl w:val="0"/>
          <w:numId w:val="234"/>
        </w:numPr>
        <w:rPr>
          <w:rFonts w:cs="Times New Roman"/>
        </w:rPr>
      </w:pPr>
      <w:r w:rsidRPr="00BA3E1D">
        <w:rPr>
          <w:rFonts w:cs="Times New Roman"/>
        </w:rPr>
        <w:t xml:space="preserve">Coverage testing </w:t>
      </w:r>
      <w:proofErr w:type="spellStart"/>
      <w:r w:rsidRPr="00BA3E1D">
        <w:rPr>
          <w:rFonts w:cs="Times New Roman"/>
        </w:rPr>
        <w:t>chưa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đầy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đủ</w:t>
      </w:r>
      <w:proofErr w:type="spellEnd"/>
    </w:p>
    <w:p w14:paraId="29C6C623" w14:textId="77777777" w:rsidR="00BA3E1D" w:rsidRPr="00BA3E1D" w:rsidRDefault="00BA3E1D" w:rsidP="00BA3E1D">
      <w:pPr>
        <w:numPr>
          <w:ilvl w:val="0"/>
          <w:numId w:val="234"/>
        </w:numPr>
        <w:rPr>
          <w:rFonts w:cs="Times New Roman"/>
        </w:rPr>
      </w:pPr>
      <w:r w:rsidRPr="00BA3E1D">
        <w:rPr>
          <w:rFonts w:cs="Times New Roman"/>
        </w:rPr>
        <w:t xml:space="preserve">SEO </w:t>
      </w:r>
      <w:proofErr w:type="spellStart"/>
      <w:r w:rsidRPr="00BA3E1D">
        <w:rPr>
          <w:rFonts w:cs="Times New Roman"/>
        </w:rPr>
        <w:t>có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thể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tối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ưu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hơn</w:t>
      </w:r>
      <w:proofErr w:type="spellEnd"/>
    </w:p>
    <w:p w14:paraId="49AC0042" w14:textId="77777777" w:rsidR="00BA3E1D" w:rsidRPr="00BA3E1D" w:rsidRDefault="00BA3E1D" w:rsidP="00BA3E1D">
      <w:pPr>
        <w:numPr>
          <w:ilvl w:val="0"/>
          <w:numId w:val="234"/>
        </w:numPr>
        <w:rPr>
          <w:rFonts w:cs="Times New Roman"/>
        </w:rPr>
      </w:pPr>
      <w:r w:rsidRPr="00BA3E1D">
        <w:rPr>
          <w:rFonts w:cs="Times New Roman"/>
        </w:rPr>
        <w:t xml:space="preserve">Error handling </w:t>
      </w:r>
      <w:proofErr w:type="spellStart"/>
      <w:r w:rsidRPr="00BA3E1D">
        <w:rPr>
          <w:rFonts w:cs="Times New Roman"/>
        </w:rPr>
        <w:t>có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thể</w:t>
      </w:r>
      <w:proofErr w:type="spellEnd"/>
      <w:r w:rsidRPr="00BA3E1D">
        <w:rPr>
          <w:rFonts w:cs="Times New Roman"/>
        </w:rPr>
        <w:t xml:space="preserve"> chi </w:t>
      </w:r>
      <w:proofErr w:type="spellStart"/>
      <w:r w:rsidRPr="00BA3E1D">
        <w:rPr>
          <w:rFonts w:cs="Times New Roman"/>
        </w:rPr>
        <w:t>tiết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hơn</w:t>
      </w:r>
      <w:proofErr w:type="spellEnd"/>
    </w:p>
    <w:p w14:paraId="6692D21E" w14:textId="77777777" w:rsidR="00BA3E1D" w:rsidRPr="00D75C08" w:rsidRDefault="00BA3E1D" w:rsidP="001754B5">
      <w:pPr>
        <w:pStyle w:val="Heading3"/>
        <w:rPr>
          <w:rFonts w:ascii="Times New Roman" w:hAnsi="Times New Roman" w:cs="Times New Roman"/>
          <w:color w:val="auto"/>
        </w:rPr>
      </w:pPr>
      <w:bookmarkStart w:id="80" w:name="_Toc226224000"/>
      <w:r w:rsidRPr="00D75C08">
        <w:rPr>
          <w:rFonts w:ascii="Times New Roman" w:hAnsi="Times New Roman" w:cs="Times New Roman"/>
          <w:color w:val="auto"/>
        </w:rPr>
        <w:lastRenderedPageBreak/>
        <w:t xml:space="preserve">3.4.4 </w:t>
      </w:r>
      <w:proofErr w:type="spellStart"/>
      <w:r w:rsidRPr="00D75C08">
        <w:rPr>
          <w:rFonts w:ascii="Times New Roman" w:hAnsi="Times New Roman" w:cs="Times New Roman"/>
          <w:color w:val="auto"/>
        </w:rPr>
        <w:t>Đề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xuất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cải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tiến</w:t>
      </w:r>
      <w:proofErr w:type="spellEnd"/>
      <w:r w:rsidRPr="00D75C08">
        <w:rPr>
          <w:rFonts w:ascii="Times New Roman" w:hAnsi="Times New Roman" w:cs="Times New Roman"/>
          <w:color w:val="auto"/>
        </w:rPr>
        <w:t>:</w:t>
      </w:r>
      <w:bookmarkEnd w:id="80"/>
    </w:p>
    <w:p w14:paraId="2993C98D" w14:textId="77777777" w:rsidR="00BA3E1D" w:rsidRPr="00BA3E1D" w:rsidRDefault="00BA3E1D" w:rsidP="00BA3E1D">
      <w:pPr>
        <w:numPr>
          <w:ilvl w:val="0"/>
          <w:numId w:val="235"/>
        </w:num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>Testing: </w:t>
      </w:r>
      <w:proofErr w:type="spellStart"/>
      <w:r w:rsidRPr="00BA3E1D">
        <w:rPr>
          <w:rFonts w:cs="Times New Roman"/>
        </w:rPr>
        <w:t>Tăng</w:t>
      </w:r>
      <w:proofErr w:type="spellEnd"/>
      <w:r w:rsidRPr="00BA3E1D">
        <w:rPr>
          <w:rFonts w:cs="Times New Roman"/>
        </w:rPr>
        <w:t xml:space="preserve"> coverage </w:t>
      </w:r>
      <w:proofErr w:type="spellStart"/>
      <w:r w:rsidRPr="00BA3E1D">
        <w:rPr>
          <w:rFonts w:cs="Times New Roman"/>
        </w:rPr>
        <w:t>lên</w:t>
      </w:r>
      <w:proofErr w:type="spellEnd"/>
      <w:r w:rsidRPr="00BA3E1D">
        <w:rPr>
          <w:rFonts w:cs="Times New Roman"/>
        </w:rPr>
        <w:t xml:space="preserve"> 80%+</w:t>
      </w:r>
    </w:p>
    <w:p w14:paraId="25A7FB58" w14:textId="77777777" w:rsidR="00BA3E1D" w:rsidRPr="00BA3E1D" w:rsidRDefault="00BA3E1D" w:rsidP="00BA3E1D">
      <w:pPr>
        <w:numPr>
          <w:ilvl w:val="0"/>
          <w:numId w:val="235"/>
        </w:num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>SEO: </w:t>
      </w:r>
      <w:r w:rsidRPr="00BA3E1D">
        <w:rPr>
          <w:rFonts w:cs="Times New Roman"/>
        </w:rPr>
        <w:t>Implement server-side rendering</w:t>
      </w:r>
    </w:p>
    <w:p w14:paraId="38621FA2" w14:textId="77777777" w:rsidR="00BA3E1D" w:rsidRPr="00BA3E1D" w:rsidRDefault="00BA3E1D" w:rsidP="00BA3E1D">
      <w:pPr>
        <w:numPr>
          <w:ilvl w:val="0"/>
          <w:numId w:val="235"/>
        </w:num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>Performance: </w:t>
      </w:r>
      <w:r w:rsidRPr="00BA3E1D">
        <w:rPr>
          <w:rFonts w:cs="Times New Roman"/>
        </w:rPr>
        <w:t xml:space="preserve">Lazy loading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maps</w:t>
      </w:r>
    </w:p>
    <w:p w14:paraId="27645A54" w14:textId="77777777" w:rsidR="00BA3E1D" w:rsidRPr="00BA3E1D" w:rsidRDefault="00BA3E1D" w:rsidP="00BA3E1D">
      <w:pPr>
        <w:numPr>
          <w:ilvl w:val="0"/>
          <w:numId w:val="235"/>
        </w:num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>Security: </w:t>
      </w:r>
      <w:proofErr w:type="spellStart"/>
      <w:r w:rsidRPr="00BA3E1D">
        <w:rPr>
          <w:rFonts w:cs="Times New Roman"/>
        </w:rPr>
        <w:t>Thêm</w:t>
      </w:r>
      <w:proofErr w:type="spellEnd"/>
      <w:r w:rsidRPr="00BA3E1D">
        <w:rPr>
          <w:rFonts w:cs="Times New Roman"/>
        </w:rPr>
        <w:t xml:space="preserve"> rate limiting</w:t>
      </w:r>
    </w:p>
    <w:p w14:paraId="4FE9FF23" w14:textId="77777777" w:rsidR="00BA3E1D" w:rsidRPr="00BA3E1D" w:rsidRDefault="00BA3E1D" w:rsidP="00BA3E1D">
      <w:pPr>
        <w:numPr>
          <w:ilvl w:val="0"/>
          <w:numId w:val="235"/>
        </w:num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>Monitoring: </w:t>
      </w:r>
      <w:r w:rsidRPr="00BA3E1D">
        <w:rPr>
          <w:rFonts w:cs="Times New Roman"/>
        </w:rPr>
        <w:t>Integrate error tracking</w:t>
      </w:r>
    </w:p>
    <w:p w14:paraId="5EEDCB83" w14:textId="2EF16881" w:rsidR="00BA3E1D" w:rsidRPr="00BA3E1D" w:rsidRDefault="00BA3E1D" w:rsidP="00BA3E1D">
      <w:pPr>
        <w:rPr>
          <w:rFonts w:cs="Times New Roman"/>
          <w:b/>
          <w:bCs/>
        </w:rPr>
      </w:pPr>
    </w:p>
    <w:p w14:paraId="68815E3F" w14:textId="77777777" w:rsidR="00D75C08" w:rsidRDefault="00D75C08">
      <w:pPr>
        <w:spacing w:after="0" w:line="240" w:lineRule="auto"/>
        <w:rPr>
          <w:rFonts w:eastAsiaTheme="majorEastAsia" w:cs="Times New Roman"/>
          <w:b/>
          <w:bCs/>
          <w:sz w:val="28"/>
          <w:szCs w:val="28"/>
        </w:rPr>
      </w:pPr>
      <w:r>
        <w:rPr>
          <w:rFonts w:cs="Times New Roman"/>
        </w:rPr>
        <w:br w:type="page"/>
      </w:r>
    </w:p>
    <w:p w14:paraId="63A54CB6" w14:textId="414AAAA5" w:rsidR="00BA3E1D" w:rsidRPr="00D75C08" w:rsidRDefault="00BA3E1D" w:rsidP="001754B5">
      <w:pPr>
        <w:pStyle w:val="Heading1"/>
        <w:rPr>
          <w:rFonts w:ascii="Times New Roman" w:hAnsi="Times New Roman" w:cs="Times New Roman"/>
          <w:color w:val="auto"/>
        </w:rPr>
      </w:pPr>
      <w:bookmarkStart w:id="81" w:name="_Toc226224001"/>
      <w:r w:rsidRPr="00D75C08">
        <w:rPr>
          <w:rFonts w:ascii="Times New Roman" w:hAnsi="Times New Roman" w:cs="Times New Roman"/>
          <w:color w:val="auto"/>
        </w:rPr>
        <w:lastRenderedPageBreak/>
        <w:t>CHƯƠNG 4. ĐÁNH GIÁ KẾT QUẢ THỰC TẬP</w:t>
      </w:r>
      <w:bookmarkEnd w:id="81"/>
    </w:p>
    <w:p w14:paraId="577CC013" w14:textId="77777777" w:rsidR="00BA3E1D" w:rsidRPr="00D75C08" w:rsidRDefault="00BA3E1D" w:rsidP="001754B5">
      <w:pPr>
        <w:pStyle w:val="Heading2"/>
        <w:rPr>
          <w:rFonts w:ascii="Times New Roman" w:hAnsi="Times New Roman" w:cs="Times New Roman"/>
          <w:color w:val="auto"/>
        </w:rPr>
      </w:pPr>
      <w:bookmarkStart w:id="82" w:name="_Toc226224002"/>
      <w:r w:rsidRPr="00D75C08">
        <w:rPr>
          <w:rFonts w:ascii="Times New Roman" w:hAnsi="Times New Roman" w:cs="Times New Roman"/>
          <w:color w:val="auto"/>
        </w:rPr>
        <w:t xml:space="preserve">4.1 </w:t>
      </w:r>
      <w:proofErr w:type="spellStart"/>
      <w:r w:rsidRPr="00D75C08">
        <w:rPr>
          <w:rFonts w:ascii="Times New Roman" w:hAnsi="Times New Roman" w:cs="Times New Roman"/>
          <w:color w:val="auto"/>
        </w:rPr>
        <w:t>Những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kết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quả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đạt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được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/ </w:t>
      </w:r>
      <w:proofErr w:type="spellStart"/>
      <w:r w:rsidRPr="00D75C08">
        <w:rPr>
          <w:rFonts w:ascii="Times New Roman" w:hAnsi="Times New Roman" w:cs="Times New Roman"/>
          <w:color w:val="auto"/>
        </w:rPr>
        <w:t>cải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thiện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được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và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các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đóng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góp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cho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dự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án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/ </w:t>
      </w:r>
      <w:proofErr w:type="spellStart"/>
      <w:r w:rsidRPr="00D75C08">
        <w:rPr>
          <w:rFonts w:ascii="Times New Roman" w:hAnsi="Times New Roman" w:cs="Times New Roman"/>
          <w:color w:val="auto"/>
        </w:rPr>
        <w:t>đội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nhóm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của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doanh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nghiệp</w:t>
      </w:r>
      <w:bookmarkEnd w:id="82"/>
      <w:proofErr w:type="spellEnd"/>
    </w:p>
    <w:p w14:paraId="67E19090" w14:textId="77777777" w:rsidR="00BA3E1D" w:rsidRPr="00BA3E1D" w:rsidRDefault="00BA3E1D" w:rsidP="00BA3E1D">
      <w:p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 xml:space="preserve">Trong </w:t>
      </w:r>
      <w:proofErr w:type="spellStart"/>
      <w:r w:rsidRPr="00BA3E1D">
        <w:rPr>
          <w:rFonts w:cs="Times New Roman"/>
          <w:b/>
          <w:bCs/>
        </w:rPr>
        <w:t>quá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trình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thực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tập</w:t>
      </w:r>
      <w:proofErr w:type="spellEnd"/>
      <w:r w:rsidRPr="00BA3E1D">
        <w:rPr>
          <w:rFonts w:cs="Times New Roman"/>
          <w:b/>
          <w:bCs/>
        </w:rPr>
        <w:t xml:space="preserve"> 2 </w:t>
      </w:r>
      <w:proofErr w:type="spellStart"/>
      <w:r w:rsidRPr="00BA3E1D">
        <w:rPr>
          <w:rFonts w:cs="Times New Roman"/>
          <w:b/>
          <w:bCs/>
        </w:rPr>
        <w:t>tháng</w:t>
      </w:r>
      <w:proofErr w:type="spellEnd"/>
      <w:r w:rsidRPr="00BA3E1D">
        <w:rPr>
          <w:rFonts w:cs="Times New Roman"/>
          <w:b/>
          <w:bCs/>
        </w:rPr>
        <w:t xml:space="preserve">, </w:t>
      </w:r>
      <w:proofErr w:type="spellStart"/>
      <w:r w:rsidRPr="00BA3E1D">
        <w:rPr>
          <w:rFonts w:cs="Times New Roman"/>
          <w:b/>
          <w:bCs/>
        </w:rPr>
        <w:t>tôi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đã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đóng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góp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tích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cực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vào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dự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án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bằng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cách</w:t>
      </w:r>
      <w:proofErr w:type="spellEnd"/>
      <w:r w:rsidRPr="00BA3E1D">
        <w:rPr>
          <w:rFonts w:cs="Times New Roman"/>
          <w:b/>
          <w:bCs/>
        </w:rPr>
        <w:t>:</w:t>
      </w:r>
    </w:p>
    <w:p w14:paraId="5373C139" w14:textId="77777777" w:rsidR="00BA3E1D" w:rsidRPr="00BA3E1D" w:rsidRDefault="00BA3E1D" w:rsidP="00BA3E1D">
      <w:pPr>
        <w:numPr>
          <w:ilvl w:val="0"/>
          <w:numId w:val="236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Phát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triển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hoàn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chỉnh</w:t>
      </w:r>
      <w:proofErr w:type="spellEnd"/>
      <w:r w:rsidRPr="00BA3E1D">
        <w:rPr>
          <w:rFonts w:cs="Times New Roman"/>
        </w:rPr>
        <w:t xml:space="preserve"> frontend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hệ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thống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địa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chỉ</w:t>
      </w:r>
      <w:proofErr w:type="spellEnd"/>
    </w:p>
    <w:p w14:paraId="1AC88A8A" w14:textId="77777777" w:rsidR="00BA3E1D" w:rsidRPr="00BA3E1D" w:rsidRDefault="00BA3E1D" w:rsidP="00BA3E1D">
      <w:pPr>
        <w:numPr>
          <w:ilvl w:val="0"/>
          <w:numId w:val="236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Áp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dụng</w:t>
      </w:r>
      <w:proofErr w:type="spellEnd"/>
      <w:r w:rsidRPr="00BA3E1D">
        <w:rPr>
          <w:rFonts w:cs="Times New Roman"/>
        </w:rPr>
        <w:t xml:space="preserve"> best practices </w:t>
      </w:r>
      <w:proofErr w:type="spellStart"/>
      <w:r w:rsidRPr="00BA3E1D">
        <w:rPr>
          <w:rFonts w:cs="Times New Roman"/>
        </w:rPr>
        <w:t>trong</w:t>
      </w:r>
      <w:proofErr w:type="spellEnd"/>
      <w:r w:rsidRPr="00BA3E1D">
        <w:rPr>
          <w:rFonts w:cs="Times New Roman"/>
        </w:rPr>
        <w:t xml:space="preserve"> React development</w:t>
      </w:r>
    </w:p>
    <w:p w14:paraId="1A779A04" w14:textId="77777777" w:rsidR="00BA3E1D" w:rsidRPr="00BA3E1D" w:rsidRDefault="00BA3E1D" w:rsidP="00BA3E1D">
      <w:pPr>
        <w:numPr>
          <w:ilvl w:val="0"/>
          <w:numId w:val="236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Đề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xuất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cải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tiến</w:t>
      </w:r>
      <w:proofErr w:type="spellEnd"/>
      <w:r w:rsidRPr="00BA3E1D">
        <w:rPr>
          <w:rFonts w:cs="Times New Roman"/>
        </w:rPr>
        <w:t xml:space="preserve"> UX/UI</w:t>
      </w:r>
    </w:p>
    <w:p w14:paraId="795C42AC" w14:textId="77777777" w:rsidR="00BA3E1D" w:rsidRPr="00BA3E1D" w:rsidRDefault="00BA3E1D" w:rsidP="00BA3E1D">
      <w:pPr>
        <w:numPr>
          <w:ilvl w:val="0"/>
          <w:numId w:val="236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Hỗ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trợ</w:t>
      </w:r>
      <w:proofErr w:type="spellEnd"/>
      <w:r w:rsidRPr="00BA3E1D">
        <w:rPr>
          <w:rFonts w:cs="Times New Roman"/>
        </w:rPr>
        <w:t xml:space="preserve"> testing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debugging</w:t>
      </w:r>
    </w:p>
    <w:p w14:paraId="6376BBAA" w14:textId="77777777" w:rsidR="00BA3E1D" w:rsidRPr="00BA3E1D" w:rsidRDefault="00BA3E1D" w:rsidP="00BA3E1D">
      <w:pPr>
        <w:numPr>
          <w:ilvl w:val="0"/>
          <w:numId w:val="236"/>
        </w:numPr>
        <w:rPr>
          <w:rFonts w:cs="Times New Roman"/>
        </w:rPr>
      </w:pPr>
      <w:r w:rsidRPr="00BA3E1D">
        <w:rPr>
          <w:rFonts w:cs="Times New Roman"/>
        </w:rPr>
        <w:t xml:space="preserve">Tài </w:t>
      </w:r>
      <w:proofErr w:type="spellStart"/>
      <w:r w:rsidRPr="00BA3E1D">
        <w:rPr>
          <w:rFonts w:cs="Times New Roman"/>
        </w:rPr>
        <w:t>liệu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hóa</w:t>
      </w:r>
      <w:proofErr w:type="spellEnd"/>
      <w:r w:rsidRPr="00BA3E1D">
        <w:rPr>
          <w:rFonts w:cs="Times New Roman"/>
        </w:rPr>
        <w:t xml:space="preserve"> code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quy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trình</w:t>
      </w:r>
      <w:proofErr w:type="spellEnd"/>
    </w:p>
    <w:p w14:paraId="5D0A5A46" w14:textId="77777777" w:rsidR="00BA3E1D" w:rsidRPr="00BA3E1D" w:rsidRDefault="00BA3E1D" w:rsidP="00BA3E1D">
      <w:pPr>
        <w:rPr>
          <w:rFonts w:cs="Times New Roman"/>
        </w:rPr>
      </w:pPr>
      <w:proofErr w:type="spellStart"/>
      <w:r w:rsidRPr="00BA3E1D">
        <w:rPr>
          <w:rFonts w:cs="Times New Roman"/>
        </w:rPr>
        <w:t>Dự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án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đã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được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triển</w:t>
      </w:r>
      <w:proofErr w:type="spellEnd"/>
      <w:r w:rsidRPr="00BA3E1D">
        <w:rPr>
          <w:rFonts w:cs="Times New Roman"/>
        </w:rPr>
        <w:t xml:space="preserve"> khai </w:t>
      </w:r>
      <w:proofErr w:type="spellStart"/>
      <w:r w:rsidRPr="00BA3E1D">
        <w:rPr>
          <w:rFonts w:cs="Times New Roman"/>
        </w:rPr>
        <w:t>thành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công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nhận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được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phản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hồi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tích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cực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từ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khách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hàng</w:t>
      </w:r>
      <w:proofErr w:type="spellEnd"/>
      <w:r w:rsidRPr="00BA3E1D">
        <w:rPr>
          <w:rFonts w:cs="Times New Roman"/>
        </w:rPr>
        <w:t>.</w:t>
      </w:r>
    </w:p>
    <w:p w14:paraId="71361062" w14:textId="77777777" w:rsidR="00BA3E1D" w:rsidRPr="00D75C08" w:rsidRDefault="00BA3E1D" w:rsidP="001754B5">
      <w:pPr>
        <w:pStyle w:val="Heading2"/>
        <w:rPr>
          <w:rFonts w:ascii="Times New Roman" w:hAnsi="Times New Roman" w:cs="Times New Roman"/>
          <w:color w:val="auto"/>
        </w:rPr>
      </w:pPr>
      <w:bookmarkStart w:id="83" w:name="_Toc226224003"/>
      <w:r w:rsidRPr="00D75C08">
        <w:rPr>
          <w:rFonts w:ascii="Times New Roman" w:hAnsi="Times New Roman" w:cs="Times New Roman"/>
          <w:color w:val="auto"/>
        </w:rPr>
        <w:t xml:space="preserve">4.2 </w:t>
      </w:r>
      <w:proofErr w:type="spellStart"/>
      <w:r w:rsidRPr="00D75C08">
        <w:rPr>
          <w:rFonts w:ascii="Times New Roman" w:hAnsi="Times New Roman" w:cs="Times New Roman"/>
          <w:color w:val="auto"/>
        </w:rPr>
        <w:t>Khó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khăn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/ </w:t>
      </w:r>
      <w:proofErr w:type="spellStart"/>
      <w:r w:rsidRPr="00D75C08">
        <w:rPr>
          <w:rFonts w:ascii="Times New Roman" w:hAnsi="Times New Roman" w:cs="Times New Roman"/>
          <w:color w:val="auto"/>
        </w:rPr>
        <w:t>hạn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chế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chưa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khắc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phục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được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D75C08">
        <w:rPr>
          <w:rFonts w:ascii="Times New Roman" w:hAnsi="Times New Roman" w:cs="Times New Roman"/>
          <w:color w:val="auto"/>
        </w:rPr>
        <w:t>đề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ra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hướng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phát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triển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và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giải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quyết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trong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tương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lai</w:t>
      </w:r>
      <w:bookmarkEnd w:id="83"/>
    </w:p>
    <w:p w14:paraId="421F8174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Khó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khăn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gặp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phải</w:t>
      </w:r>
      <w:proofErr w:type="spellEnd"/>
      <w:r w:rsidRPr="00BA3E1D">
        <w:rPr>
          <w:rFonts w:cs="Times New Roman"/>
          <w:b/>
          <w:bCs/>
        </w:rPr>
        <w:t>:</w:t>
      </w:r>
    </w:p>
    <w:p w14:paraId="4DB610BD" w14:textId="77777777" w:rsidR="00BA3E1D" w:rsidRPr="00BA3E1D" w:rsidRDefault="00BA3E1D" w:rsidP="00BA3E1D">
      <w:pPr>
        <w:numPr>
          <w:ilvl w:val="0"/>
          <w:numId w:val="237"/>
        </w:numPr>
        <w:rPr>
          <w:rFonts w:cs="Times New Roman"/>
        </w:rPr>
      </w:pPr>
      <w:r w:rsidRPr="00BA3E1D">
        <w:rPr>
          <w:rFonts w:cs="Times New Roman"/>
        </w:rPr>
        <w:t xml:space="preserve">Làm </w:t>
      </w:r>
      <w:proofErr w:type="spellStart"/>
      <w:r w:rsidRPr="00BA3E1D">
        <w:rPr>
          <w:rFonts w:cs="Times New Roman"/>
        </w:rPr>
        <w:t>quen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tech stack </w:t>
      </w:r>
      <w:proofErr w:type="spellStart"/>
      <w:r w:rsidRPr="00BA3E1D">
        <w:rPr>
          <w:rFonts w:cs="Times New Roman"/>
        </w:rPr>
        <w:t>mới</w:t>
      </w:r>
      <w:proofErr w:type="spellEnd"/>
      <w:r w:rsidRPr="00BA3E1D">
        <w:rPr>
          <w:rFonts w:cs="Times New Roman"/>
        </w:rPr>
        <w:t xml:space="preserve"> (React 19, Vite)</w:t>
      </w:r>
    </w:p>
    <w:p w14:paraId="5CACF514" w14:textId="77777777" w:rsidR="00BA3E1D" w:rsidRPr="00BA3E1D" w:rsidRDefault="00BA3E1D" w:rsidP="00BA3E1D">
      <w:pPr>
        <w:numPr>
          <w:ilvl w:val="0"/>
          <w:numId w:val="237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Xử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lý</w:t>
      </w:r>
      <w:proofErr w:type="spellEnd"/>
      <w:r w:rsidRPr="00BA3E1D">
        <w:rPr>
          <w:rFonts w:cs="Times New Roman"/>
        </w:rPr>
        <w:t xml:space="preserve"> CORS issues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backend API</w:t>
      </w:r>
    </w:p>
    <w:p w14:paraId="7242F8F9" w14:textId="77777777" w:rsidR="00BA3E1D" w:rsidRPr="00BA3E1D" w:rsidRDefault="00BA3E1D" w:rsidP="00BA3E1D">
      <w:pPr>
        <w:numPr>
          <w:ilvl w:val="0"/>
          <w:numId w:val="237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Tối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ưu</w:t>
      </w:r>
      <w:proofErr w:type="spellEnd"/>
      <w:r w:rsidRPr="00BA3E1D">
        <w:rPr>
          <w:rFonts w:cs="Times New Roman"/>
        </w:rPr>
        <w:t xml:space="preserve"> performance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maps integration</w:t>
      </w:r>
    </w:p>
    <w:p w14:paraId="0E565A34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Hướng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phát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triển</w:t>
      </w:r>
      <w:proofErr w:type="spellEnd"/>
      <w:r w:rsidRPr="00BA3E1D">
        <w:rPr>
          <w:rFonts w:cs="Times New Roman"/>
          <w:b/>
          <w:bCs/>
        </w:rPr>
        <w:t>:</w:t>
      </w:r>
    </w:p>
    <w:p w14:paraId="21CF262E" w14:textId="77777777" w:rsidR="00BA3E1D" w:rsidRPr="00BA3E1D" w:rsidRDefault="00BA3E1D" w:rsidP="00BA3E1D">
      <w:pPr>
        <w:numPr>
          <w:ilvl w:val="0"/>
          <w:numId w:val="238"/>
        </w:numPr>
        <w:rPr>
          <w:rFonts w:cs="Times New Roman"/>
        </w:rPr>
      </w:pPr>
      <w:r w:rsidRPr="00BA3E1D">
        <w:rPr>
          <w:rFonts w:cs="Times New Roman"/>
        </w:rPr>
        <w:t xml:space="preserve">Migrate sang Next.js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SSR</w:t>
      </w:r>
    </w:p>
    <w:p w14:paraId="22F86969" w14:textId="77777777" w:rsidR="00BA3E1D" w:rsidRPr="00BA3E1D" w:rsidRDefault="00BA3E1D" w:rsidP="00BA3E1D">
      <w:pPr>
        <w:numPr>
          <w:ilvl w:val="0"/>
          <w:numId w:val="238"/>
        </w:numPr>
        <w:rPr>
          <w:rFonts w:cs="Times New Roman"/>
        </w:rPr>
      </w:pPr>
      <w:r w:rsidRPr="00BA3E1D">
        <w:rPr>
          <w:rFonts w:cs="Times New Roman"/>
        </w:rPr>
        <w:t>Implement PWA features</w:t>
      </w:r>
    </w:p>
    <w:p w14:paraId="2EF0AB8D" w14:textId="77777777" w:rsidR="00BA3E1D" w:rsidRPr="00BA3E1D" w:rsidRDefault="00BA3E1D" w:rsidP="00BA3E1D">
      <w:pPr>
        <w:numPr>
          <w:ilvl w:val="0"/>
          <w:numId w:val="238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Thêm</w:t>
      </w:r>
      <w:proofErr w:type="spellEnd"/>
      <w:r w:rsidRPr="00BA3E1D">
        <w:rPr>
          <w:rFonts w:cs="Times New Roman"/>
        </w:rPr>
        <w:t xml:space="preserve"> offline support</w:t>
      </w:r>
    </w:p>
    <w:p w14:paraId="61F201DC" w14:textId="77777777" w:rsidR="00BA3E1D" w:rsidRPr="00BA3E1D" w:rsidRDefault="00BA3E1D" w:rsidP="00BA3E1D">
      <w:pPr>
        <w:numPr>
          <w:ilvl w:val="0"/>
          <w:numId w:val="238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Tích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hợp</w:t>
      </w:r>
      <w:proofErr w:type="spellEnd"/>
      <w:r w:rsidRPr="00BA3E1D">
        <w:rPr>
          <w:rFonts w:cs="Times New Roman"/>
        </w:rPr>
        <w:t xml:space="preserve"> AI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gợi</w:t>
      </w:r>
      <w:proofErr w:type="spellEnd"/>
      <w:r w:rsidRPr="00BA3E1D">
        <w:rPr>
          <w:rFonts w:cs="Times New Roman"/>
        </w:rPr>
        <w:t xml:space="preserve"> ý </w:t>
      </w:r>
      <w:proofErr w:type="spellStart"/>
      <w:r w:rsidRPr="00BA3E1D">
        <w:rPr>
          <w:rFonts w:cs="Times New Roman"/>
        </w:rPr>
        <w:t>địa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chỉ</w:t>
      </w:r>
      <w:proofErr w:type="spellEnd"/>
    </w:p>
    <w:p w14:paraId="1C3E3342" w14:textId="77777777" w:rsidR="00BA3E1D" w:rsidRPr="00D75C08" w:rsidRDefault="00BA3E1D" w:rsidP="001754B5">
      <w:pPr>
        <w:pStyle w:val="Heading2"/>
        <w:rPr>
          <w:rFonts w:ascii="Times New Roman" w:hAnsi="Times New Roman" w:cs="Times New Roman"/>
          <w:color w:val="auto"/>
        </w:rPr>
      </w:pPr>
      <w:bookmarkStart w:id="84" w:name="_Toc226224004"/>
      <w:r w:rsidRPr="00D75C08">
        <w:rPr>
          <w:rFonts w:ascii="Times New Roman" w:hAnsi="Times New Roman" w:cs="Times New Roman"/>
          <w:color w:val="auto"/>
        </w:rPr>
        <w:t xml:space="preserve">4.3 </w:t>
      </w:r>
      <w:proofErr w:type="spellStart"/>
      <w:r w:rsidRPr="00D75C08">
        <w:rPr>
          <w:rFonts w:ascii="Times New Roman" w:hAnsi="Times New Roman" w:cs="Times New Roman"/>
          <w:color w:val="auto"/>
        </w:rPr>
        <w:t>Bài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học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/ </w:t>
      </w:r>
      <w:proofErr w:type="spellStart"/>
      <w:r w:rsidRPr="00D75C08">
        <w:rPr>
          <w:rFonts w:ascii="Times New Roman" w:hAnsi="Times New Roman" w:cs="Times New Roman"/>
          <w:color w:val="auto"/>
        </w:rPr>
        <w:t>cảm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nghĩ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rút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ra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D75C08">
        <w:rPr>
          <w:rFonts w:ascii="Times New Roman" w:hAnsi="Times New Roman" w:cs="Times New Roman"/>
          <w:color w:val="auto"/>
        </w:rPr>
        <w:t>đúc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kết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cho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bản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thân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sau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khi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thực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tập</w:t>
      </w:r>
      <w:bookmarkEnd w:id="84"/>
      <w:proofErr w:type="spellEnd"/>
    </w:p>
    <w:p w14:paraId="194138C1" w14:textId="77777777" w:rsidR="00BA3E1D" w:rsidRPr="00BA3E1D" w:rsidRDefault="00BA3E1D" w:rsidP="00BA3E1D">
      <w:p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 xml:space="preserve">Qua </w:t>
      </w:r>
      <w:proofErr w:type="spellStart"/>
      <w:r w:rsidRPr="00BA3E1D">
        <w:rPr>
          <w:rFonts w:cs="Times New Roman"/>
          <w:b/>
          <w:bCs/>
        </w:rPr>
        <w:t>kỳ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thực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tập</w:t>
      </w:r>
      <w:proofErr w:type="spellEnd"/>
      <w:r w:rsidRPr="00BA3E1D">
        <w:rPr>
          <w:rFonts w:cs="Times New Roman"/>
          <w:b/>
          <w:bCs/>
        </w:rPr>
        <w:t xml:space="preserve"> 2 </w:t>
      </w:r>
      <w:proofErr w:type="spellStart"/>
      <w:r w:rsidRPr="00BA3E1D">
        <w:rPr>
          <w:rFonts w:cs="Times New Roman"/>
          <w:b/>
          <w:bCs/>
        </w:rPr>
        <w:t>tháng</w:t>
      </w:r>
      <w:proofErr w:type="spellEnd"/>
      <w:r w:rsidRPr="00BA3E1D">
        <w:rPr>
          <w:rFonts w:cs="Times New Roman"/>
          <w:b/>
          <w:bCs/>
        </w:rPr>
        <w:t xml:space="preserve">, </w:t>
      </w:r>
      <w:proofErr w:type="spellStart"/>
      <w:r w:rsidRPr="00BA3E1D">
        <w:rPr>
          <w:rFonts w:cs="Times New Roman"/>
          <w:b/>
          <w:bCs/>
        </w:rPr>
        <w:t>tôi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đã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học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được</w:t>
      </w:r>
      <w:proofErr w:type="spellEnd"/>
      <w:r w:rsidRPr="00BA3E1D">
        <w:rPr>
          <w:rFonts w:cs="Times New Roman"/>
          <w:b/>
          <w:bCs/>
        </w:rPr>
        <w:t>:</w:t>
      </w:r>
    </w:p>
    <w:p w14:paraId="762B0C6B" w14:textId="77777777" w:rsidR="00BA3E1D" w:rsidRPr="00BA3E1D" w:rsidRDefault="00BA3E1D" w:rsidP="00BA3E1D">
      <w:pPr>
        <w:numPr>
          <w:ilvl w:val="0"/>
          <w:numId w:val="239"/>
        </w:numPr>
        <w:rPr>
          <w:rFonts w:cs="Times New Roman"/>
        </w:rPr>
      </w:pPr>
      <w:proofErr w:type="spellStart"/>
      <w:r w:rsidRPr="00BA3E1D">
        <w:rPr>
          <w:rFonts w:cs="Times New Roman"/>
        </w:rPr>
        <w:lastRenderedPageBreak/>
        <w:t>Cách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làm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việc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chuyên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nghiệp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trong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môi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trường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doanh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nghiệp</w:t>
      </w:r>
      <w:proofErr w:type="spellEnd"/>
    </w:p>
    <w:p w14:paraId="6C884993" w14:textId="77777777" w:rsidR="00BA3E1D" w:rsidRPr="00BA3E1D" w:rsidRDefault="00BA3E1D" w:rsidP="00BA3E1D">
      <w:pPr>
        <w:numPr>
          <w:ilvl w:val="0"/>
          <w:numId w:val="239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Áp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dụng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kiến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thức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lý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thuyết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vào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thực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tế</w:t>
      </w:r>
      <w:proofErr w:type="spellEnd"/>
    </w:p>
    <w:p w14:paraId="437B6B09" w14:textId="77777777" w:rsidR="00BA3E1D" w:rsidRPr="00BA3E1D" w:rsidRDefault="00BA3E1D" w:rsidP="00BA3E1D">
      <w:pPr>
        <w:numPr>
          <w:ilvl w:val="0"/>
          <w:numId w:val="239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Kỹ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năng</w:t>
      </w:r>
      <w:proofErr w:type="spellEnd"/>
      <w:r w:rsidRPr="00BA3E1D">
        <w:rPr>
          <w:rFonts w:cs="Times New Roman"/>
        </w:rPr>
        <w:t xml:space="preserve"> teamwork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communication</w:t>
      </w:r>
    </w:p>
    <w:p w14:paraId="70C621FE" w14:textId="77777777" w:rsidR="00BA3E1D" w:rsidRPr="00BA3E1D" w:rsidRDefault="00BA3E1D" w:rsidP="00BA3E1D">
      <w:pPr>
        <w:numPr>
          <w:ilvl w:val="0"/>
          <w:numId w:val="239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Tư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duy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giải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quyết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vấn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đề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thực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tế</w:t>
      </w:r>
      <w:proofErr w:type="spellEnd"/>
    </w:p>
    <w:p w14:paraId="7C12F26C" w14:textId="77777777" w:rsidR="00BA3E1D" w:rsidRPr="00BA3E1D" w:rsidRDefault="00BA3E1D" w:rsidP="00BA3E1D">
      <w:pPr>
        <w:numPr>
          <w:ilvl w:val="0"/>
          <w:numId w:val="239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Tầm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quan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trọng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của</w:t>
      </w:r>
      <w:proofErr w:type="spellEnd"/>
      <w:r w:rsidRPr="00BA3E1D">
        <w:rPr>
          <w:rFonts w:cs="Times New Roman"/>
        </w:rPr>
        <w:t xml:space="preserve"> testing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documentation</w:t>
      </w:r>
    </w:p>
    <w:p w14:paraId="7DEB21D3" w14:textId="77777777" w:rsidR="00BA3E1D" w:rsidRPr="00BA3E1D" w:rsidRDefault="00BA3E1D" w:rsidP="00BA3E1D">
      <w:pPr>
        <w:rPr>
          <w:rFonts w:cs="Times New Roman"/>
        </w:rPr>
      </w:pPr>
      <w:proofErr w:type="spellStart"/>
      <w:r w:rsidRPr="00BA3E1D">
        <w:rPr>
          <w:rFonts w:cs="Times New Roman"/>
        </w:rPr>
        <w:t>Tôi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cảm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thấy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tự</w:t>
      </w:r>
      <w:proofErr w:type="spellEnd"/>
      <w:r w:rsidRPr="00BA3E1D">
        <w:rPr>
          <w:rFonts w:cs="Times New Roman"/>
        </w:rPr>
        <w:t xml:space="preserve"> tin </w:t>
      </w:r>
      <w:proofErr w:type="spellStart"/>
      <w:r w:rsidRPr="00BA3E1D">
        <w:rPr>
          <w:rFonts w:cs="Times New Roman"/>
        </w:rPr>
        <w:t>hơn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trong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việc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phát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triển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ứng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dụng</w:t>
      </w:r>
      <w:proofErr w:type="spellEnd"/>
      <w:r w:rsidRPr="00BA3E1D">
        <w:rPr>
          <w:rFonts w:cs="Times New Roman"/>
        </w:rPr>
        <w:t xml:space="preserve"> web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sẵn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sàng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các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dự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án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phức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tạp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hơn</w:t>
      </w:r>
      <w:proofErr w:type="spellEnd"/>
      <w:r w:rsidRPr="00BA3E1D">
        <w:rPr>
          <w:rFonts w:cs="Times New Roman"/>
        </w:rPr>
        <w:t>.</w:t>
      </w:r>
    </w:p>
    <w:p w14:paraId="407DA0F3" w14:textId="77777777" w:rsidR="00BA3E1D" w:rsidRPr="00D75C08" w:rsidRDefault="00BA3E1D" w:rsidP="00D75C08">
      <w:pPr>
        <w:pStyle w:val="Heading2"/>
        <w:rPr>
          <w:rFonts w:ascii="Times New Roman" w:hAnsi="Times New Roman" w:cs="Times New Roman"/>
          <w:color w:val="auto"/>
        </w:rPr>
      </w:pPr>
      <w:bookmarkStart w:id="85" w:name="_Toc226224005"/>
      <w:r w:rsidRPr="00D75C08">
        <w:rPr>
          <w:rFonts w:ascii="Times New Roman" w:hAnsi="Times New Roman" w:cs="Times New Roman"/>
          <w:color w:val="auto"/>
        </w:rPr>
        <w:t xml:space="preserve">4.4 </w:t>
      </w:r>
      <w:proofErr w:type="spellStart"/>
      <w:r w:rsidRPr="00D75C08">
        <w:rPr>
          <w:rFonts w:ascii="Times New Roman" w:hAnsi="Times New Roman" w:cs="Times New Roman"/>
          <w:color w:val="auto"/>
        </w:rPr>
        <w:t>Đề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xuất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hoàn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thiện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Bài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toán</w:t>
      </w:r>
      <w:proofErr w:type="spellEnd"/>
      <w:r w:rsidRPr="00D75C08">
        <w:rPr>
          <w:rFonts w:ascii="Times New Roman" w:hAnsi="Times New Roman" w:cs="Times New Roman"/>
          <w:color w:val="auto"/>
        </w:rPr>
        <w:t>/</w:t>
      </w:r>
      <w:proofErr w:type="spellStart"/>
      <w:r w:rsidRPr="00D75C08">
        <w:rPr>
          <w:rFonts w:ascii="Times New Roman" w:hAnsi="Times New Roman" w:cs="Times New Roman"/>
          <w:color w:val="auto"/>
        </w:rPr>
        <w:t>đồ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án</w:t>
      </w:r>
      <w:proofErr w:type="spellEnd"/>
      <w:r w:rsidRPr="00D75C08">
        <w:rPr>
          <w:rFonts w:ascii="Times New Roman" w:hAnsi="Times New Roman" w:cs="Times New Roman"/>
          <w:color w:val="auto"/>
        </w:rPr>
        <w:t>/</w:t>
      </w:r>
      <w:proofErr w:type="spellStart"/>
      <w:r w:rsidRPr="00D75C08">
        <w:rPr>
          <w:rFonts w:ascii="Times New Roman" w:hAnsi="Times New Roman" w:cs="Times New Roman"/>
          <w:color w:val="auto"/>
        </w:rPr>
        <w:t>dự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án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D75C08">
        <w:rPr>
          <w:rFonts w:ascii="Times New Roman" w:hAnsi="Times New Roman" w:cs="Times New Roman"/>
          <w:color w:val="auto"/>
        </w:rPr>
        <w:t>Hướng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phát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triển</w:t>
      </w:r>
      <w:proofErr w:type="spellEnd"/>
      <w:r w:rsidRPr="00D75C08">
        <w:rPr>
          <w:rFonts w:ascii="Times New Roman" w:hAnsi="Times New Roman" w:cs="Times New Roman"/>
          <w:color w:val="auto"/>
        </w:rPr>
        <w:t>)</w:t>
      </w:r>
      <w:bookmarkEnd w:id="85"/>
    </w:p>
    <w:p w14:paraId="2E946983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Hướng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phát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triển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ngắn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hạn</w:t>
      </w:r>
      <w:proofErr w:type="spellEnd"/>
      <w:r w:rsidRPr="00BA3E1D">
        <w:rPr>
          <w:rFonts w:cs="Times New Roman"/>
          <w:b/>
          <w:bCs/>
        </w:rPr>
        <w:t>:</w:t>
      </w:r>
    </w:p>
    <w:p w14:paraId="0EA09B43" w14:textId="77777777" w:rsidR="00BA3E1D" w:rsidRPr="00BA3E1D" w:rsidRDefault="00BA3E1D" w:rsidP="00BA3E1D">
      <w:pPr>
        <w:numPr>
          <w:ilvl w:val="0"/>
          <w:numId w:val="240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Thêm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tính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năng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tìm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kiếm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nâng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cao</w:t>
      </w:r>
      <w:proofErr w:type="spellEnd"/>
    </w:p>
    <w:p w14:paraId="4271168E" w14:textId="77777777" w:rsidR="00BA3E1D" w:rsidRPr="00BA3E1D" w:rsidRDefault="00BA3E1D" w:rsidP="00BA3E1D">
      <w:pPr>
        <w:numPr>
          <w:ilvl w:val="0"/>
          <w:numId w:val="240"/>
        </w:numPr>
        <w:rPr>
          <w:rFonts w:cs="Times New Roman"/>
        </w:rPr>
      </w:pPr>
      <w:r w:rsidRPr="00BA3E1D">
        <w:rPr>
          <w:rFonts w:cs="Times New Roman"/>
        </w:rPr>
        <w:t xml:space="preserve">Implement caching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API calls</w:t>
      </w:r>
    </w:p>
    <w:p w14:paraId="077B2ECA" w14:textId="77777777" w:rsidR="00BA3E1D" w:rsidRPr="00BA3E1D" w:rsidRDefault="00BA3E1D" w:rsidP="00BA3E1D">
      <w:pPr>
        <w:numPr>
          <w:ilvl w:val="0"/>
          <w:numId w:val="240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Cải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thiện</w:t>
      </w:r>
      <w:proofErr w:type="spellEnd"/>
      <w:r w:rsidRPr="00BA3E1D">
        <w:rPr>
          <w:rFonts w:cs="Times New Roman"/>
        </w:rPr>
        <w:t xml:space="preserve"> accessibility</w:t>
      </w:r>
    </w:p>
    <w:p w14:paraId="1BBEAFC3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Hướng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phát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triển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dài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hạn</w:t>
      </w:r>
      <w:proofErr w:type="spellEnd"/>
      <w:r w:rsidRPr="00BA3E1D">
        <w:rPr>
          <w:rFonts w:cs="Times New Roman"/>
          <w:b/>
          <w:bCs/>
        </w:rPr>
        <w:t>:</w:t>
      </w:r>
    </w:p>
    <w:p w14:paraId="7D697E0A" w14:textId="77777777" w:rsidR="00BA3E1D" w:rsidRPr="00BA3E1D" w:rsidRDefault="00BA3E1D" w:rsidP="00BA3E1D">
      <w:pPr>
        <w:numPr>
          <w:ilvl w:val="0"/>
          <w:numId w:val="241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Phát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triển</w:t>
      </w:r>
      <w:proofErr w:type="spellEnd"/>
      <w:r w:rsidRPr="00BA3E1D">
        <w:rPr>
          <w:rFonts w:cs="Times New Roman"/>
        </w:rPr>
        <w:t xml:space="preserve"> mobile app</w:t>
      </w:r>
    </w:p>
    <w:p w14:paraId="53153A4C" w14:textId="77777777" w:rsidR="00BA3E1D" w:rsidRPr="00BA3E1D" w:rsidRDefault="00BA3E1D" w:rsidP="00BA3E1D">
      <w:pPr>
        <w:numPr>
          <w:ilvl w:val="0"/>
          <w:numId w:val="241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Tích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hợp</w:t>
      </w:r>
      <w:proofErr w:type="spellEnd"/>
      <w:r w:rsidRPr="00BA3E1D">
        <w:rPr>
          <w:rFonts w:cs="Times New Roman"/>
        </w:rPr>
        <w:t xml:space="preserve"> AI/ML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dự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đoán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địa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chỉ</w:t>
      </w:r>
      <w:proofErr w:type="spellEnd"/>
    </w:p>
    <w:p w14:paraId="706A4867" w14:textId="77777777" w:rsidR="00BA3E1D" w:rsidRPr="00BA3E1D" w:rsidRDefault="00BA3E1D" w:rsidP="00BA3E1D">
      <w:pPr>
        <w:numPr>
          <w:ilvl w:val="0"/>
          <w:numId w:val="241"/>
        </w:numPr>
        <w:rPr>
          <w:rFonts w:cs="Times New Roman"/>
        </w:rPr>
      </w:pPr>
      <w:proofErr w:type="spellStart"/>
      <w:r w:rsidRPr="00BA3E1D">
        <w:rPr>
          <w:rFonts w:cs="Times New Roman"/>
        </w:rPr>
        <w:t>Mở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rộng</w:t>
      </w:r>
      <w:proofErr w:type="spellEnd"/>
      <w:r w:rsidRPr="00BA3E1D">
        <w:rPr>
          <w:rFonts w:cs="Times New Roman"/>
        </w:rPr>
        <w:t xml:space="preserve"> sang </w:t>
      </w:r>
      <w:proofErr w:type="spellStart"/>
      <w:r w:rsidRPr="00BA3E1D">
        <w:rPr>
          <w:rFonts w:cs="Times New Roman"/>
        </w:rPr>
        <w:t>thị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trường</w:t>
      </w:r>
      <w:proofErr w:type="spellEnd"/>
      <w:r w:rsidRPr="00BA3E1D">
        <w:rPr>
          <w:rFonts w:cs="Times New Roman"/>
        </w:rPr>
        <w:t xml:space="preserve"> Đông Nam Á</w:t>
      </w:r>
    </w:p>
    <w:p w14:paraId="1DE6F372" w14:textId="58B2DDE6" w:rsidR="00BA3E1D" w:rsidRPr="00BA3E1D" w:rsidRDefault="00BA3E1D" w:rsidP="00BA3E1D">
      <w:pPr>
        <w:numPr>
          <w:ilvl w:val="0"/>
          <w:numId w:val="241"/>
        </w:numPr>
        <w:rPr>
          <w:rFonts w:cs="Times New Roman"/>
        </w:rPr>
      </w:pPr>
      <w:r w:rsidRPr="00BA3E1D">
        <w:rPr>
          <w:rFonts w:cs="Times New Roman"/>
        </w:rPr>
        <w:t xml:space="preserve">Partnership </w:t>
      </w:r>
      <w:proofErr w:type="spellStart"/>
      <w:r w:rsidRPr="00BA3E1D">
        <w:rPr>
          <w:rFonts w:cs="Times New Roman"/>
        </w:rPr>
        <w:t>với</w:t>
      </w:r>
      <w:proofErr w:type="spellEnd"/>
      <w:r w:rsidRPr="00BA3E1D">
        <w:rPr>
          <w:rFonts w:cs="Times New Roman"/>
        </w:rPr>
        <w:t xml:space="preserve"> Google Maps API</w:t>
      </w:r>
    </w:p>
    <w:p w14:paraId="40162DC9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Kết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luận</w:t>
      </w:r>
      <w:proofErr w:type="spellEnd"/>
    </w:p>
    <w:p w14:paraId="2DE75BE6" w14:textId="77777777" w:rsidR="00BA3E1D" w:rsidRPr="00BA3E1D" w:rsidRDefault="00BA3E1D" w:rsidP="00BA3E1D">
      <w:pPr>
        <w:rPr>
          <w:rFonts w:cs="Times New Roman"/>
          <w:b/>
          <w:bCs/>
        </w:rPr>
      </w:pPr>
      <w:proofErr w:type="spellStart"/>
      <w:r w:rsidRPr="00BA3E1D">
        <w:rPr>
          <w:rFonts w:cs="Times New Roman"/>
          <w:b/>
          <w:bCs/>
        </w:rPr>
        <w:t>Kỳ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thực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tập</w:t>
      </w:r>
      <w:proofErr w:type="spellEnd"/>
      <w:r w:rsidRPr="00BA3E1D">
        <w:rPr>
          <w:rFonts w:cs="Times New Roman"/>
          <w:b/>
          <w:bCs/>
        </w:rPr>
        <w:t xml:space="preserve"> 2 </w:t>
      </w:r>
      <w:proofErr w:type="spellStart"/>
      <w:r w:rsidRPr="00BA3E1D">
        <w:rPr>
          <w:rFonts w:cs="Times New Roman"/>
          <w:b/>
          <w:bCs/>
        </w:rPr>
        <w:t>tháng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tại</w:t>
      </w:r>
      <w:proofErr w:type="spellEnd"/>
      <w:r w:rsidRPr="00BA3E1D">
        <w:rPr>
          <w:rFonts w:cs="Times New Roman"/>
          <w:b/>
          <w:bCs/>
        </w:rPr>
        <w:t xml:space="preserve"> CÔNG TY TNHH GIẢI PHÁP THÔNG MINH POPIPLUS </w:t>
      </w:r>
      <w:proofErr w:type="spellStart"/>
      <w:r w:rsidRPr="00BA3E1D">
        <w:rPr>
          <w:rFonts w:cs="Times New Roman"/>
          <w:b/>
          <w:bCs/>
        </w:rPr>
        <w:t>đã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mang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lại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cho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tôi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nhiều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kinh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nghiệm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quý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báu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trong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lĩnh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vực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phát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triển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phần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mềm</w:t>
      </w:r>
      <w:proofErr w:type="spellEnd"/>
      <w:r w:rsidRPr="00BA3E1D">
        <w:rPr>
          <w:rFonts w:cs="Times New Roman"/>
          <w:b/>
          <w:bCs/>
        </w:rPr>
        <w:t xml:space="preserve">. </w:t>
      </w:r>
      <w:proofErr w:type="spellStart"/>
      <w:r w:rsidRPr="00BA3E1D">
        <w:rPr>
          <w:rFonts w:cs="Times New Roman"/>
          <w:b/>
          <w:bCs/>
        </w:rPr>
        <w:t>Tôi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đã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được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áp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dụng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kiến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thức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học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được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vào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dự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án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thực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tế</w:t>
      </w:r>
      <w:proofErr w:type="spellEnd"/>
      <w:r w:rsidRPr="00BA3E1D">
        <w:rPr>
          <w:rFonts w:cs="Times New Roman"/>
          <w:b/>
          <w:bCs/>
        </w:rPr>
        <w:t xml:space="preserve">, </w:t>
      </w:r>
      <w:proofErr w:type="spellStart"/>
      <w:r w:rsidRPr="00BA3E1D">
        <w:rPr>
          <w:rFonts w:cs="Times New Roman"/>
          <w:b/>
          <w:bCs/>
        </w:rPr>
        <w:t>đồng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thời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học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hỏi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thêm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nhiều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kỹ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  <w:b/>
          <w:bCs/>
        </w:rPr>
        <w:t>năng</w:t>
      </w:r>
      <w:proofErr w:type="spellEnd"/>
      <w:r w:rsidRPr="00BA3E1D">
        <w:rPr>
          <w:rFonts w:cs="Times New Roman"/>
          <w:b/>
          <w:bCs/>
        </w:rPr>
        <w:t xml:space="preserve"> </w:t>
      </w:r>
      <w:proofErr w:type="spellStart"/>
      <w:r w:rsidRPr="00BA3E1D">
        <w:rPr>
          <w:rFonts w:cs="Times New Roman"/>
        </w:rPr>
        <w:t>mới</w:t>
      </w:r>
      <w:proofErr w:type="spellEnd"/>
      <w:r w:rsidRPr="00BA3E1D">
        <w:rPr>
          <w:rFonts w:cs="Times New Roman"/>
        </w:rPr>
        <w:t xml:space="preserve">. </w:t>
      </w:r>
      <w:proofErr w:type="spellStart"/>
      <w:r w:rsidRPr="00BA3E1D">
        <w:rPr>
          <w:rFonts w:cs="Times New Roman"/>
        </w:rPr>
        <w:t>Dự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án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phát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triển</w:t>
      </w:r>
      <w:proofErr w:type="spellEnd"/>
      <w:r w:rsidRPr="00BA3E1D">
        <w:rPr>
          <w:rFonts w:cs="Times New Roman"/>
        </w:rPr>
        <w:t xml:space="preserve"> frontend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hệ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thống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địa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chỉ</w:t>
      </w:r>
      <w:proofErr w:type="spellEnd"/>
      <w:r w:rsidRPr="00BA3E1D">
        <w:rPr>
          <w:rFonts w:cs="Times New Roman"/>
        </w:rPr>
        <w:t xml:space="preserve"> Việt Nam </w:t>
      </w:r>
      <w:proofErr w:type="spellStart"/>
      <w:r w:rsidRPr="00BA3E1D">
        <w:rPr>
          <w:rFonts w:cs="Times New Roman"/>
        </w:rPr>
        <w:t>đã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hoàn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thành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thành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công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và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sẵn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sàng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cho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việc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triển</w:t>
      </w:r>
      <w:proofErr w:type="spellEnd"/>
      <w:r w:rsidRPr="00BA3E1D">
        <w:rPr>
          <w:rFonts w:cs="Times New Roman"/>
        </w:rPr>
        <w:t xml:space="preserve"> khai </w:t>
      </w:r>
      <w:proofErr w:type="spellStart"/>
      <w:r w:rsidRPr="00BA3E1D">
        <w:rPr>
          <w:rFonts w:cs="Times New Roman"/>
        </w:rPr>
        <w:t>thương</w:t>
      </w:r>
      <w:proofErr w:type="spellEnd"/>
      <w:r w:rsidRPr="00BA3E1D">
        <w:rPr>
          <w:rFonts w:cs="Times New Roman"/>
        </w:rPr>
        <w:t xml:space="preserve"> </w:t>
      </w:r>
      <w:proofErr w:type="spellStart"/>
      <w:r w:rsidRPr="00BA3E1D">
        <w:rPr>
          <w:rFonts w:cs="Times New Roman"/>
        </w:rPr>
        <w:t>mại</w:t>
      </w:r>
      <w:proofErr w:type="spellEnd"/>
      <w:r w:rsidRPr="00BA3E1D">
        <w:rPr>
          <w:rFonts w:cs="Times New Roman"/>
        </w:rPr>
        <w:t>.</w:t>
      </w:r>
    </w:p>
    <w:p w14:paraId="1FBD6544" w14:textId="77777777" w:rsidR="00BA3E1D" w:rsidRPr="00D75C08" w:rsidRDefault="00BA3E1D" w:rsidP="00D75C08">
      <w:pPr>
        <w:pStyle w:val="Heading1"/>
        <w:rPr>
          <w:rFonts w:ascii="Times New Roman" w:hAnsi="Times New Roman" w:cs="Times New Roman"/>
          <w:color w:val="auto"/>
        </w:rPr>
      </w:pPr>
      <w:bookmarkStart w:id="86" w:name="_Toc226224006"/>
      <w:r w:rsidRPr="00D75C08">
        <w:rPr>
          <w:rFonts w:ascii="Times New Roman" w:hAnsi="Times New Roman" w:cs="Times New Roman"/>
          <w:color w:val="auto"/>
        </w:rPr>
        <w:lastRenderedPageBreak/>
        <w:t xml:space="preserve">Tài </w:t>
      </w:r>
      <w:proofErr w:type="spellStart"/>
      <w:r w:rsidRPr="00D75C08">
        <w:rPr>
          <w:rFonts w:ascii="Times New Roman" w:hAnsi="Times New Roman" w:cs="Times New Roman"/>
          <w:color w:val="auto"/>
        </w:rPr>
        <w:t>liệu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tham</w:t>
      </w:r>
      <w:proofErr w:type="spellEnd"/>
      <w:r w:rsidRPr="00D75C0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75C08">
        <w:rPr>
          <w:rFonts w:ascii="Times New Roman" w:hAnsi="Times New Roman" w:cs="Times New Roman"/>
          <w:color w:val="auto"/>
        </w:rPr>
        <w:t>khảo</w:t>
      </w:r>
      <w:bookmarkEnd w:id="86"/>
      <w:proofErr w:type="spellEnd"/>
    </w:p>
    <w:p w14:paraId="3FE2ABF5" w14:textId="77777777" w:rsidR="00BA3E1D" w:rsidRPr="00BA3E1D" w:rsidRDefault="00BA3E1D" w:rsidP="00BA3E1D">
      <w:pPr>
        <w:numPr>
          <w:ilvl w:val="0"/>
          <w:numId w:val="242"/>
        </w:num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>React Documentation - </w:t>
      </w:r>
      <w:hyperlink r:id="rId20" w:history="1">
        <w:r w:rsidRPr="00BA3E1D">
          <w:rPr>
            <w:rStyle w:val="Hyperlink"/>
            <w:rFonts w:cs="Times New Roman"/>
            <w:b/>
            <w:bCs/>
          </w:rPr>
          <w:t>https://react.dev</w:t>
        </w:r>
      </w:hyperlink>
    </w:p>
    <w:p w14:paraId="75EBB011" w14:textId="77777777" w:rsidR="00BA3E1D" w:rsidRPr="00BA3E1D" w:rsidRDefault="00BA3E1D" w:rsidP="00BA3E1D">
      <w:pPr>
        <w:numPr>
          <w:ilvl w:val="0"/>
          <w:numId w:val="242"/>
        </w:num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>Tailwind CSS Documentation - </w:t>
      </w:r>
      <w:hyperlink r:id="rId21" w:history="1">
        <w:r w:rsidRPr="00BA3E1D">
          <w:rPr>
            <w:rStyle w:val="Hyperlink"/>
            <w:rFonts w:cs="Times New Roman"/>
            <w:b/>
            <w:bCs/>
          </w:rPr>
          <w:t>https://tailwindcss.com</w:t>
        </w:r>
      </w:hyperlink>
    </w:p>
    <w:p w14:paraId="6DCE62C0" w14:textId="77777777" w:rsidR="00BA3E1D" w:rsidRPr="00BA3E1D" w:rsidRDefault="00BA3E1D" w:rsidP="00BA3E1D">
      <w:pPr>
        <w:numPr>
          <w:ilvl w:val="0"/>
          <w:numId w:val="242"/>
        </w:num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>Vite Documentation - </w:t>
      </w:r>
      <w:hyperlink r:id="rId22" w:history="1">
        <w:r w:rsidRPr="00BA3E1D">
          <w:rPr>
            <w:rStyle w:val="Hyperlink"/>
            <w:rFonts w:cs="Times New Roman"/>
            <w:b/>
            <w:bCs/>
          </w:rPr>
          <w:t>https://vitejs.dev</w:t>
        </w:r>
      </w:hyperlink>
    </w:p>
    <w:p w14:paraId="21AF5337" w14:textId="77777777" w:rsidR="00BA3E1D" w:rsidRPr="00BA3E1D" w:rsidRDefault="00BA3E1D" w:rsidP="00BA3E1D">
      <w:pPr>
        <w:numPr>
          <w:ilvl w:val="0"/>
          <w:numId w:val="242"/>
        </w:numPr>
        <w:rPr>
          <w:rFonts w:cs="Times New Roman"/>
          <w:b/>
          <w:bCs/>
        </w:rPr>
      </w:pPr>
      <w:r w:rsidRPr="00BA3E1D">
        <w:rPr>
          <w:rFonts w:cs="Times New Roman"/>
          <w:b/>
          <w:bCs/>
        </w:rPr>
        <w:t>Leaflet Documentation - </w:t>
      </w:r>
      <w:hyperlink r:id="rId23" w:history="1">
        <w:r w:rsidRPr="00BA3E1D">
          <w:rPr>
            <w:rStyle w:val="Hyperlink"/>
            <w:rFonts w:cs="Times New Roman"/>
            <w:b/>
            <w:bCs/>
          </w:rPr>
          <w:t>https://leafletjs.com</w:t>
        </w:r>
      </w:hyperlink>
    </w:p>
    <w:p w14:paraId="196BBE04" w14:textId="77777777" w:rsidR="00D75C08" w:rsidRPr="00D75C08" w:rsidRDefault="00D75C08">
      <w:pPr>
        <w:spacing w:after="0" w:line="240" w:lineRule="auto"/>
        <w:rPr>
          <w:rFonts w:cs="Times New Roman"/>
          <w:b/>
          <w:bCs/>
        </w:rPr>
      </w:pPr>
      <w:r w:rsidRPr="00D75C08">
        <w:rPr>
          <w:rFonts w:cs="Times New Roman"/>
          <w:b/>
          <w:bCs/>
        </w:rPr>
        <w:br w:type="page"/>
      </w:r>
    </w:p>
    <w:p w14:paraId="02D3FBDD" w14:textId="60F7B1C5" w:rsidR="00FB1845" w:rsidRPr="00D75C08" w:rsidRDefault="00FB1845" w:rsidP="00D75C08">
      <w:pPr>
        <w:pStyle w:val="Heading1"/>
        <w:rPr>
          <w:rFonts w:ascii="Times New Roman" w:hAnsi="Times New Roman" w:cs="Times New Roman"/>
          <w:color w:val="auto"/>
        </w:rPr>
      </w:pPr>
      <w:bookmarkStart w:id="87" w:name="_Toc226224007"/>
      <w:r w:rsidRPr="00D75C08">
        <w:rPr>
          <w:rFonts w:ascii="Times New Roman" w:hAnsi="Times New Roman" w:cs="Times New Roman"/>
          <w:color w:val="auto"/>
        </w:rPr>
        <w:lastRenderedPageBreak/>
        <w:t>DEMO</w:t>
      </w:r>
      <w:bookmarkEnd w:id="87"/>
    </w:p>
    <w:p w14:paraId="54232181" w14:textId="343DE03C" w:rsidR="00FB1845" w:rsidRPr="00D75C08" w:rsidRDefault="00FB1845" w:rsidP="00745FA6">
      <w:pPr>
        <w:rPr>
          <w:rFonts w:cs="Times New Roman"/>
          <w:b/>
          <w:bCs/>
        </w:rPr>
      </w:pPr>
      <w:r w:rsidRPr="00D75C08">
        <w:rPr>
          <w:rFonts w:cs="Times New Roman"/>
          <w:b/>
          <w:bCs/>
        </w:rPr>
        <w:drawing>
          <wp:inline distT="0" distB="0" distL="0" distR="0" wp14:anchorId="44D031DE" wp14:editId="6B758368">
            <wp:extent cx="5972175" cy="3286760"/>
            <wp:effectExtent l="0" t="0" r="9525" b="8890"/>
            <wp:docPr id="65753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33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3607" w14:textId="74C500ED" w:rsidR="00FB1845" w:rsidRPr="00D75C08" w:rsidRDefault="00FB1845" w:rsidP="00745FA6">
      <w:pPr>
        <w:rPr>
          <w:rFonts w:cs="Times New Roman"/>
          <w:b/>
          <w:bCs/>
        </w:rPr>
      </w:pPr>
      <w:r w:rsidRPr="00D75C08">
        <w:rPr>
          <w:rFonts w:cs="Times New Roman"/>
          <w:b/>
          <w:bCs/>
        </w:rPr>
        <w:drawing>
          <wp:inline distT="0" distB="0" distL="0" distR="0" wp14:anchorId="44C16AAD" wp14:editId="690571A7">
            <wp:extent cx="5972175" cy="3295650"/>
            <wp:effectExtent l="0" t="0" r="9525" b="0"/>
            <wp:docPr id="12576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12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872C" w14:textId="497A1B48" w:rsidR="00FB1845" w:rsidRPr="00D75C08" w:rsidRDefault="00FB1845" w:rsidP="00745FA6">
      <w:pPr>
        <w:rPr>
          <w:rFonts w:cs="Times New Roman"/>
          <w:b/>
          <w:bCs/>
        </w:rPr>
      </w:pPr>
      <w:r w:rsidRPr="00D75C08">
        <w:rPr>
          <w:rFonts w:cs="Times New Roman"/>
          <w:b/>
          <w:bCs/>
        </w:rPr>
        <w:lastRenderedPageBreak/>
        <w:drawing>
          <wp:inline distT="0" distB="0" distL="0" distR="0" wp14:anchorId="6C757E88" wp14:editId="6AA758B5">
            <wp:extent cx="5972175" cy="3320415"/>
            <wp:effectExtent l="0" t="0" r="9525" b="0"/>
            <wp:docPr id="68666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678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FEA1" w14:textId="7EB9B227" w:rsidR="00FB1845" w:rsidRPr="00D75C08" w:rsidRDefault="00FB1845" w:rsidP="00745FA6">
      <w:pPr>
        <w:rPr>
          <w:rFonts w:cs="Times New Roman"/>
          <w:b/>
          <w:bCs/>
        </w:rPr>
      </w:pPr>
      <w:r w:rsidRPr="00D75C08">
        <w:rPr>
          <w:rFonts w:cs="Times New Roman"/>
          <w:b/>
          <w:bCs/>
        </w:rPr>
        <w:drawing>
          <wp:inline distT="0" distB="0" distL="0" distR="0" wp14:anchorId="34F47855" wp14:editId="50223CDC">
            <wp:extent cx="5972175" cy="3311525"/>
            <wp:effectExtent l="0" t="0" r="9525" b="3175"/>
            <wp:docPr id="153943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344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A8C5" w14:textId="5C69FD82" w:rsidR="00D75C08" w:rsidRPr="00D75C08" w:rsidRDefault="00FB1845" w:rsidP="00745FA6">
      <w:pPr>
        <w:rPr>
          <w:rFonts w:cs="Times New Roman"/>
          <w:noProof/>
        </w:rPr>
      </w:pPr>
      <w:r w:rsidRPr="00D75C08">
        <w:rPr>
          <w:rFonts w:cs="Times New Roman"/>
          <w:b/>
          <w:bCs/>
        </w:rPr>
        <w:lastRenderedPageBreak/>
        <w:drawing>
          <wp:inline distT="0" distB="0" distL="0" distR="0" wp14:anchorId="1EFAE37F" wp14:editId="7EDC632B">
            <wp:extent cx="5972175" cy="3338830"/>
            <wp:effectExtent l="0" t="0" r="9525" b="0"/>
            <wp:docPr id="115707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712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C08">
        <w:rPr>
          <w:rFonts w:cs="Times New Roman"/>
          <w:noProof/>
        </w:rPr>
        <w:t xml:space="preserve"> </w:t>
      </w:r>
      <w:r w:rsidRPr="00D75C08">
        <w:rPr>
          <w:rFonts w:cs="Times New Roman"/>
          <w:b/>
          <w:bCs/>
        </w:rPr>
        <w:drawing>
          <wp:inline distT="0" distB="0" distL="0" distR="0" wp14:anchorId="24C984D1" wp14:editId="09A2AAD5">
            <wp:extent cx="5972175" cy="3297555"/>
            <wp:effectExtent l="0" t="0" r="9525" b="0"/>
            <wp:docPr id="46834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425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47F4" w14:textId="77777777" w:rsidR="00D75C08" w:rsidRPr="00D75C08" w:rsidRDefault="00D75C08">
      <w:pPr>
        <w:spacing w:after="0" w:line="240" w:lineRule="auto"/>
        <w:rPr>
          <w:rFonts w:cs="Times New Roman"/>
          <w:noProof/>
        </w:rPr>
      </w:pPr>
      <w:r w:rsidRPr="00D75C08">
        <w:rPr>
          <w:rFonts w:cs="Times New Roman"/>
          <w:noProof/>
        </w:rPr>
        <w:br w:type="page"/>
      </w:r>
    </w:p>
    <w:p w14:paraId="780E64CA" w14:textId="77777777" w:rsidR="00D75C08" w:rsidRPr="00D75C08" w:rsidRDefault="00D75C08" w:rsidP="00D75C08">
      <w:pPr>
        <w:pStyle w:val="Heading1"/>
        <w:spacing w:before="240" w:after="120"/>
        <w:rPr>
          <w:rFonts w:ascii="Times New Roman" w:hAnsi="Times New Roman" w:cs="Times New Roman"/>
        </w:rPr>
      </w:pPr>
      <w:bookmarkStart w:id="88" w:name="_Toc226224008"/>
      <w:r w:rsidRPr="00D75C08">
        <w:rPr>
          <w:rFonts w:ascii="Times New Roman" w:eastAsia="Times New Roman" w:hAnsi="Times New Roman" w:cs="Times New Roman"/>
          <w:color w:val="000000"/>
        </w:rPr>
        <w:lastRenderedPageBreak/>
        <w:t>NHẬT KÝ CÔNG VIỆC HÀNG TUẦN</w:t>
      </w:r>
      <w:bookmarkEnd w:id="88"/>
    </w:p>
    <w:p w14:paraId="5B3D8AAC" w14:textId="77777777" w:rsidR="00D75C08" w:rsidRPr="00D908EB" w:rsidRDefault="00D75C08" w:rsidP="00D908EB">
      <w:pPr>
        <w:rPr>
          <w:b/>
          <w:bCs/>
        </w:rPr>
      </w:pPr>
      <w:r w:rsidRPr="00D908EB">
        <w:rPr>
          <w:b/>
          <w:bCs/>
        </w:rPr>
        <w:t xml:space="preserve">1.1 Nhật </w:t>
      </w:r>
      <w:proofErr w:type="spellStart"/>
      <w:r w:rsidRPr="00D908EB">
        <w:rPr>
          <w:b/>
          <w:bCs/>
        </w:rPr>
        <w:t>ký</w:t>
      </w:r>
      <w:proofErr w:type="spellEnd"/>
      <w:r w:rsidRPr="00D908EB">
        <w:rPr>
          <w:b/>
          <w:bCs/>
        </w:rPr>
        <w:t xml:space="preserve"> </w:t>
      </w:r>
      <w:proofErr w:type="spellStart"/>
      <w:r w:rsidRPr="00D908EB">
        <w:rPr>
          <w:b/>
          <w:bCs/>
        </w:rPr>
        <w:t>công</w:t>
      </w:r>
      <w:proofErr w:type="spellEnd"/>
      <w:r w:rsidRPr="00D908EB">
        <w:rPr>
          <w:b/>
          <w:bCs/>
        </w:rPr>
        <w:t xml:space="preserve"> </w:t>
      </w:r>
      <w:proofErr w:type="spellStart"/>
      <w:r w:rsidRPr="00D908EB">
        <w:rPr>
          <w:b/>
          <w:bCs/>
        </w:rPr>
        <w:t>việc</w:t>
      </w:r>
      <w:proofErr w:type="spellEnd"/>
      <w:r w:rsidRPr="00D908EB">
        <w:rPr>
          <w:b/>
          <w:bCs/>
        </w:rPr>
        <w:t xml:space="preserve"> </w:t>
      </w:r>
      <w:proofErr w:type="spellStart"/>
      <w:r w:rsidRPr="00D908EB">
        <w:rPr>
          <w:b/>
          <w:bCs/>
        </w:rPr>
        <w:t>tuần</w:t>
      </w:r>
      <w:proofErr w:type="spellEnd"/>
      <w:r w:rsidRPr="00D908EB">
        <w:rPr>
          <w:b/>
          <w:bCs/>
        </w:rPr>
        <w:t xml:space="preserve"> …, </w:t>
      </w:r>
      <w:proofErr w:type="spellStart"/>
      <w:r w:rsidRPr="00D908EB">
        <w:rPr>
          <w:b/>
          <w:bCs/>
        </w:rPr>
        <w:t>từ</w:t>
      </w:r>
      <w:proofErr w:type="spellEnd"/>
      <w:r w:rsidRPr="00D908EB">
        <w:rPr>
          <w:b/>
          <w:bCs/>
        </w:rPr>
        <w:t xml:space="preserve"> </w:t>
      </w:r>
      <w:proofErr w:type="spellStart"/>
      <w:r w:rsidRPr="00D908EB">
        <w:rPr>
          <w:b/>
          <w:bCs/>
        </w:rPr>
        <w:t>ngày</w:t>
      </w:r>
      <w:proofErr w:type="spellEnd"/>
      <w:r w:rsidRPr="00D908EB">
        <w:rPr>
          <w:b/>
          <w:bCs/>
        </w:rPr>
        <w:t xml:space="preserve"> … </w:t>
      </w:r>
      <w:proofErr w:type="spellStart"/>
      <w:r w:rsidRPr="00D908EB">
        <w:rPr>
          <w:b/>
          <w:bCs/>
        </w:rPr>
        <w:t>đến</w:t>
      </w:r>
      <w:proofErr w:type="spellEnd"/>
      <w:r w:rsidRPr="00D908EB">
        <w:rPr>
          <w:b/>
          <w:bCs/>
        </w:rPr>
        <w:t xml:space="preserve"> </w:t>
      </w:r>
      <w:proofErr w:type="spellStart"/>
      <w:r w:rsidRPr="00D908EB">
        <w:rPr>
          <w:b/>
          <w:bCs/>
        </w:rPr>
        <w:t>ngày</w:t>
      </w:r>
      <w:proofErr w:type="spellEnd"/>
      <w:r w:rsidRPr="00D908EB">
        <w:rPr>
          <w:b/>
          <w:bCs/>
        </w:rPr>
        <w:t xml:space="preserve"> …</w:t>
      </w:r>
    </w:p>
    <w:p w14:paraId="62FDDAE6" w14:textId="77777777" w:rsidR="00D75C08" w:rsidRPr="00D75C08" w:rsidRDefault="00D75C08" w:rsidP="00D75C08">
      <w:pPr>
        <w:spacing w:after="80"/>
        <w:jc w:val="center"/>
        <w:rPr>
          <w:rFonts w:cs="Times New Roman"/>
        </w:rPr>
      </w:pPr>
      <w:proofErr w:type="spellStart"/>
      <w:r w:rsidRPr="00D75C08">
        <w:rPr>
          <w:rFonts w:cs="Times New Roman"/>
          <w:b/>
          <w:sz w:val="22"/>
        </w:rPr>
        <w:t>Bảng</w:t>
      </w:r>
      <w:proofErr w:type="spellEnd"/>
      <w:r w:rsidRPr="00D75C08">
        <w:rPr>
          <w:rFonts w:cs="Times New Roman"/>
          <w:b/>
          <w:sz w:val="22"/>
        </w:rPr>
        <w:t xml:space="preserve"> PL.1:</w:t>
      </w:r>
      <w:r w:rsidRPr="00D75C08">
        <w:rPr>
          <w:rFonts w:cs="Times New Roman"/>
          <w:i/>
          <w:sz w:val="22"/>
        </w:rPr>
        <w:t xml:space="preserve"> Nhật </w:t>
      </w:r>
      <w:proofErr w:type="spellStart"/>
      <w:r w:rsidRPr="00D75C08">
        <w:rPr>
          <w:rFonts w:cs="Times New Roman"/>
          <w:i/>
          <w:sz w:val="22"/>
        </w:rPr>
        <w:t>ký</w:t>
      </w:r>
      <w:proofErr w:type="spellEnd"/>
      <w:r w:rsidRPr="00D75C08">
        <w:rPr>
          <w:rFonts w:cs="Times New Roman"/>
          <w:i/>
          <w:sz w:val="22"/>
        </w:rPr>
        <w:t xml:space="preserve"> </w:t>
      </w:r>
      <w:proofErr w:type="spellStart"/>
      <w:r w:rsidRPr="00D75C08">
        <w:rPr>
          <w:rFonts w:cs="Times New Roman"/>
          <w:i/>
          <w:sz w:val="22"/>
        </w:rPr>
        <w:t>công</w:t>
      </w:r>
      <w:proofErr w:type="spellEnd"/>
      <w:r w:rsidRPr="00D75C08">
        <w:rPr>
          <w:rFonts w:cs="Times New Roman"/>
          <w:i/>
          <w:sz w:val="22"/>
        </w:rPr>
        <w:t xml:space="preserve"> </w:t>
      </w:r>
      <w:proofErr w:type="spellStart"/>
      <w:r w:rsidRPr="00D75C08">
        <w:rPr>
          <w:rFonts w:cs="Times New Roman"/>
          <w:i/>
          <w:sz w:val="22"/>
        </w:rPr>
        <w:t>việc</w:t>
      </w:r>
      <w:proofErr w:type="spellEnd"/>
      <w:r w:rsidRPr="00D75C08">
        <w:rPr>
          <w:rFonts w:cs="Times New Roman"/>
          <w:i/>
          <w:sz w:val="22"/>
        </w:rPr>
        <w:t xml:space="preserve"> </w:t>
      </w:r>
      <w:proofErr w:type="spellStart"/>
      <w:r w:rsidRPr="00D75C08">
        <w:rPr>
          <w:rFonts w:cs="Times New Roman"/>
          <w:i/>
          <w:sz w:val="22"/>
        </w:rPr>
        <w:t>tuần</w:t>
      </w:r>
      <w:proofErr w:type="spellEnd"/>
      <w:r w:rsidRPr="00D75C08">
        <w:rPr>
          <w:rFonts w:cs="Times New Roman"/>
          <w:i/>
          <w:sz w:val="22"/>
        </w:rPr>
        <w:t xml:space="preserve"> …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D75C08" w:rsidRPr="00D75C08" w14:paraId="44A34A7D" w14:textId="77777777" w:rsidTr="00270CAB">
        <w:trPr>
          <w:jc w:val="center"/>
        </w:trPr>
        <w:tc>
          <w:tcPr>
            <w:tcW w:w="3135" w:type="dxa"/>
            <w:shd w:val="clear" w:color="auto" w:fill="D9E2F3"/>
          </w:tcPr>
          <w:p w14:paraId="3FC39168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D75C08">
              <w:rPr>
                <w:rFonts w:cs="Times New Roman"/>
                <w:b/>
                <w:sz w:val="22"/>
              </w:rPr>
              <w:t>Ngày</w:t>
            </w:r>
            <w:proofErr w:type="spellEnd"/>
          </w:p>
        </w:tc>
        <w:tc>
          <w:tcPr>
            <w:tcW w:w="3135" w:type="dxa"/>
            <w:shd w:val="clear" w:color="auto" w:fill="D9E2F3"/>
          </w:tcPr>
          <w:p w14:paraId="4CAE132E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D75C08">
              <w:rPr>
                <w:rFonts w:cs="Times New Roman"/>
                <w:b/>
                <w:sz w:val="22"/>
              </w:rPr>
              <w:t>Nội</w:t>
            </w:r>
            <w:proofErr w:type="spellEnd"/>
            <w:r w:rsidRPr="00D75C08">
              <w:rPr>
                <w:rFonts w:cs="Times New Roman"/>
                <w:b/>
                <w:sz w:val="22"/>
              </w:rPr>
              <w:t xml:space="preserve"> dung </w:t>
            </w:r>
            <w:proofErr w:type="spellStart"/>
            <w:r w:rsidRPr="00D75C08">
              <w:rPr>
                <w:rFonts w:cs="Times New Roman"/>
                <w:b/>
                <w:sz w:val="22"/>
              </w:rPr>
              <w:t>công</w:t>
            </w:r>
            <w:proofErr w:type="spellEnd"/>
            <w:r w:rsidRPr="00D75C08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b/>
                <w:sz w:val="22"/>
              </w:rPr>
              <w:t>việc</w:t>
            </w:r>
            <w:proofErr w:type="spellEnd"/>
          </w:p>
        </w:tc>
        <w:tc>
          <w:tcPr>
            <w:tcW w:w="3135" w:type="dxa"/>
            <w:shd w:val="clear" w:color="auto" w:fill="D9E2F3"/>
          </w:tcPr>
          <w:p w14:paraId="4D22A1BA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D75C08">
              <w:rPr>
                <w:rFonts w:cs="Times New Roman"/>
                <w:b/>
                <w:sz w:val="22"/>
              </w:rPr>
              <w:t>Ghi</w:t>
            </w:r>
            <w:proofErr w:type="spellEnd"/>
            <w:r w:rsidRPr="00D75C08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b/>
                <w:sz w:val="22"/>
              </w:rPr>
              <w:t>chú</w:t>
            </w:r>
            <w:proofErr w:type="spellEnd"/>
          </w:p>
        </w:tc>
      </w:tr>
      <w:tr w:rsidR="00D75C08" w:rsidRPr="00D75C08" w14:paraId="1E797050" w14:textId="77777777" w:rsidTr="00270CAB">
        <w:trPr>
          <w:jc w:val="center"/>
        </w:trPr>
        <w:tc>
          <w:tcPr>
            <w:tcW w:w="3135" w:type="dxa"/>
          </w:tcPr>
          <w:p w14:paraId="476D8928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D75C08">
              <w:rPr>
                <w:rFonts w:cs="Times New Roman"/>
                <w:sz w:val="22"/>
              </w:rPr>
              <w:t>Thứ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2</w:t>
            </w:r>
          </w:p>
        </w:tc>
        <w:tc>
          <w:tcPr>
            <w:tcW w:w="3135" w:type="dxa"/>
          </w:tcPr>
          <w:p w14:paraId="5033A503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135" w:type="dxa"/>
          </w:tcPr>
          <w:p w14:paraId="684E49FD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715A2646" w14:textId="77777777" w:rsidTr="00270CAB">
        <w:trPr>
          <w:jc w:val="center"/>
        </w:trPr>
        <w:tc>
          <w:tcPr>
            <w:tcW w:w="3135" w:type="dxa"/>
          </w:tcPr>
          <w:p w14:paraId="33D67B24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D75C08">
              <w:rPr>
                <w:rFonts w:cs="Times New Roman"/>
                <w:sz w:val="22"/>
              </w:rPr>
              <w:t>Thứ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3</w:t>
            </w:r>
          </w:p>
        </w:tc>
        <w:tc>
          <w:tcPr>
            <w:tcW w:w="3135" w:type="dxa"/>
          </w:tcPr>
          <w:p w14:paraId="463ED1E5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135" w:type="dxa"/>
          </w:tcPr>
          <w:p w14:paraId="73071268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29A03486" w14:textId="77777777" w:rsidTr="00270CAB">
        <w:trPr>
          <w:jc w:val="center"/>
        </w:trPr>
        <w:tc>
          <w:tcPr>
            <w:tcW w:w="3135" w:type="dxa"/>
          </w:tcPr>
          <w:p w14:paraId="2A7B4D6F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D75C08">
              <w:rPr>
                <w:rFonts w:cs="Times New Roman"/>
                <w:sz w:val="22"/>
              </w:rPr>
              <w:t>Thứ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4</w:t>
            </w:r>
          </w:p>
        </w:tc>
        <w:tc>
          <w:tcPr>
            <w:tcW w:w="3135" w:type="dxa"/>
          </w:tcPr>
          <w:p w14:paraId="5756547E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135" w:type="dxa"/>
          </w:tcPr>
          <w:p w14:paraId="25F45651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29F16D02" w14:textId="77777777" w:rsidTr="00270CAB">
        <w:trPr>
          <w:jc w:val="center"/>
        </w:trPr>
        <w:tc>
          <w:tcPr>
            <w:tcW w:w="3135" w:type="dxa"/>
          </w:tcPr>
          <w:p w14:paraId="020BBD05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D75C08">
              <w:rPr>
                <w:rFonts w:cs="Times New Roman"/>
                <w:sz w:val="22"/>
              </w:rPr>
              <w:t>Thứ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5</w:t>
            </w:r>
          </w:p>
        </w:tc>
        <w:tc>
          <w:tcPr>
            <w:tcW w:w="3135" w:type="dxa"/>
          </w:tcPr>
          <w:p w14:paraId="175F0F1C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135" w:type="dxa"/>
          </w:tcPr>
          <w:p w14:paraId="34D351AF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06AEE6AC" w14:textId="77777777" w:rsidTr="00270CAB">
        <w:trPr>
          <w:jc w:val="center"/>
        </w:trPr>
        <w:tc>
          <w:tcPr>
            <w:tcW w:w="3135" w:type="dxa"/>
          </w:tcPr>
          <w:p w14:paraId="2DEFB5AD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proofErr w:type="spellStart"/>
            <w:r w:rsidRPr="00D75C08">
              <w:rPr>
                <w:rFonts w:cs="Times New Roman"/>
                <w:sz w:val="22"/>
              </w:rPr>
              <w:t>Thứ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6</w:t>
            </w:r>
          </w:p>
        </w:tc>
        <w:tc>
          <w:tcPr>
            <w:tcW w:w="3135" w:type="dxa"/>
          </w:tcPr>
          <w:p w14:paraId="6019806B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135" w:type="dxa"/>
          </w:tcPr>
          <w:p w14:paraId="4D606927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</w:tbl>
    <w:p w14:paraId="7ED3FE5E" w14:textId="77777777" w:rsidR="00D75C08" w:rsidRPr="00D75C08" w:rsidRDefault="00D75C08" w:rsidP="00D75C08">
      <w:pPr>
        <w:jc w:val="right"/>
        <w:rPr>
          <w:rFonts w:cs="Times New Roman"/>
        </w:rPr>
      </w:pPr>
      <w:proofErr w:type="spellStart"/>
      <w:r w:rsidRPr="00D75C08">
        <w:rPr>
          <w:rFonts w:cs="Times New Roman"/>
          <w:i/>
          <w:sz w:val="20"/>
        </w:rPr>
        <w:t>Nguồn</w:t>
      </w:r>
      <w:proofErr w:type="spellEnd"/>
      <w:r w:rsidRPr="00D75C08">
        <w:rPr>
          <w:rFonts w:cs="Times New Roman"/>
          <w:i/>
          <w:sz w:val="20"/>
        </w:rPr>
        <w:t xml:space="preserve">: </w:t>
      </w:r>
      <w:proofErr w:type="spellStart"/>
      <w:r w:rsidRPr="00D75C08">
        <w:rPr>
          <w:rFonts w:cs="Times New Roman"/>
          <w:i/>
          <w:sz w:val="20"/>
        </w:rPr>
        <w:t>Tác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giả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tự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tổng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hợp</w:t>
      </w:r>
      <w:proofErr w:type="spellEnd"/>
    </w:p>
    <w:p w14:paraId="25D24A98" w14:textId="77777777" w:rsidR="00D75C08" w:rsidRPr="00D75C08" w:rsidRDefault="00D75C08" w:rsidP="00D75C08">
      <w:pPr>
        <w:rPr>
          <w:rFonts w:cs="Times New Roman"/>
        </w:rPr>
      </w:pPr>
      <w:r w:rsidRPr="00D75C08">
        <w:rPr>
          <w:rFonts w:cs="Times New Roman"/>
        </w:rPr>
        <w:br w:type="page"/>
      </w:r>
    </w:p>
    <w:p w14:paraId="0F84792C" w14:textId="77777777" w:rsidR="00D75C08" w:rsidRPr="00D75C08" w:rsidRDefault="00D75C08" w:rsidP="00D75C08">
      <w:pPr>
        <w:spacing w:before="120" w:after="120"/>
        <w:jc w:val="center"/>
        <w:rPr>
          <w:rFonts w:cs="Times New Roman"/>
        </w:rPr>
      </w:pPr>
      <w:r w:rsidRPr="00D75C08">
        <w:rPr>
          <w:rFonts w:cs="Times New Roman"/>
          <w:b/>
        </w:rPr>
        <w:lastRenderedPageBreak/>
        <w:t>BỘ GIÁO DỤC VÀ ĐÀO TẠO      CỘNG HÒA XÃ HỘI CHỦ NGHĨA VIỆT NAM</w:t>
      </w:r>
    </w:p>
    <w:p w14:paraId="68293931" w14:textId="77777777" w:rsidR="00D75C08" w:rsidRPr="00D75C08" w:rsidRDefault="00D75C08" w:rsidP="00D75C08">
      <w:pPr>
        <w:spacing w:before="120" w:after="360"/>
        <w:jc w:val="center"/>
        <w:rPr>
          <w:rFonts w:cs="Times New Roman"/>
        </w:rPr>
      </w:pPr>
      <w:r w:rsidRPr="00D75C08">
        <w:rPr>
          <w:rFonts w:cs="Times New Roman"/>
          <w:b/>
        </w:rPr>
        <w:t xml:space="preserve">TRƯỜNG ĐẠI HỌC ĐÔNG Á       Độc </w:t>
      </w:r>
      <w:proofErr w:type="spellStart"/>
      <w:r w:rsidRPr="00D75C08">
        <w:rPr>
          <w:rFonts w:cs="Times New Roman"/>
          <w:b/>
        </w:rPr>
        <w:t>lập</w:t>
      </w:r>
      <w:proofErr w:type="spellEnd"/>
      <w:r w:rsidRPr="00D75C08">
        <w:rPr>
          <w:rFonts w:cs="Times New Roman"/>
          <w:b/>
        </w:rPr>
        <w:t xml:space="preserve"> – </w:t>
      </w:r>
      <w:proofErr w:type="spellStart"/>
      <w:r w:rsidRPr="00D75C08">
        <w:rPr>
          <w:rFonts w:cs="Times New Roman"/>
          <w:b/>
        </w:rPr>
        <w:t>Tự</w:t>
      </w:r>
      <w:proofErr w:type="spellEnd"/>
      <w:r w:rsidRPr="00D75C08">
        <w:rPr>
          <w:rFonts w:cs="Times New Roman"/>
          <w:b/>
        </w:rPr>
        <w:t xml:space="preserve"> do – </w:t>
      </w:r>
      <w:proofErr w:type="spellStart"/>
      <w:r w:rsidRPr="00D75C08">
        <w:rPr>
          <w:rFonts w:cs="Times New Roman"/>
          <w:b/>
        </w:rPr>
        <w:t>Hạnh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phúc</w:t>
      </w:r>
      <w:proofErr w:type="spellEnd"/>
    </w:p>
    <w:p w14:paraId="1083ED16" w14:textId="77777777" w:rsidR="00D75C08" w:rsidRPr="00D75C08" w:rsidRDefault="00D75C08" w:rsidP="00D75C08">
      <w:pPr>
        <w:spacing w:before="120" w:after="240"/>
        <w:jc w:val="center"/>
        <w:rPr>
          <w:rFonts w:cs="Times New Roman"/>
        </w:rPr>
      </w:pPr>
      <w:r w:rsidRPr="00D75C08">
        <w:rPr>
          <w:rFonts w:cs="Times New Roman"/>
          <w:b/>
          <w:sz w:val="28"/>
        </w:rPr>
        <w:t>BẢN TỰ ĐÁNH GIÁ KẾT QUẢ CỦA SINH VIÊN THỰC TẬP</w:t>
      </w:r>
    </w:p>
    <w:p w14:paraId="302B2821" w14:textId="77777777" w:rsidR="00D75C08" w:rsidRPr="00D75C08" w:rsidRDefault="00D75C08" w:rsidP="00D75C08">
      <w:pPr>
        <w:spacing w:before="120" w:after="120"/>
        <w:ind w:firstLine="720"/>
        <w:rPr>
          <w:rFonts w:cs="Times New Roman"/>
        </w:rPr>
      </w:pPr>
      <w:proofErr w:type="spellStart"/>
      <w:r w:rsidRPr="00D75C08">
        <w:rPr>
          <w:rFonts w:cs="Times New Roman"/>
        </w:rPr>
        <w:t>Kính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gửi</w:t>
      </w:r>
      <w:proofErr w:type="spellEnd"/>
      <w:r w:rsidRPr="00D75C08">
        <w:rPr>
          <w:rFonts w:cs="Times New Roman"/>
        </w:rPr>
        <w:t>: CÔNG TY TNHH GIẢI PHÁP THÔNG MINH POPIPLUS</w:t>
      </w:r>
    </w:p>
    <w:p w14:paraId="02AF4A3E" w14:textId="77777777" w:rsidR="00D75C08" w:rsidRPr="00D75C08" w:rsidRDefault="00D75C08" w:rsidP="00D75C08">
      <w:pPr>
        <w:spacing w:before="120" w:after="120"/>
        <w:ind w:firstLine="720"/>
        <w:rPr>
          <w:rFonts w:cs="Times New Roman"/>
        </w:rPr>
      </w:pPr>
      <w:r w:rsidRPr="00D75C08">
        <w:rPr>
          <w:rFonts w:cs="Times New Roman"/>
        </w:rPr>
        <w:t xml:space="preserve">Trong </w:t>
      </w:r>
      <w:proofErr w:type="spellStart"/>
      <w:r w:rsidRPr="00D75C08">
        <w:rPr>
          <w:rFonts w:cs="Times New Roman"/>
        </w:rPr>
        <w:t>thời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gian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thực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tập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thực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tế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tại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đơn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vị</w:t>
      </w:r>
      <w:proofErr w:type="spellEnd"/>
      <w:r w:rsidRPr="00D75C08">
        <w:rPr>
          <w:rFonts w:cs="Times New Roman"/>
        </w:rPr>
        <w:t xml:space="preserve">, </w:t>
      </w:r>
      <w:proofErr w:type="spellStart"/>
      <w:r w:rsidRPr="00D75C08">
        <w:rPr>
          <w:rFonts w:cs="Times New Roman"/>
        </w:rPr>
        <w:t>được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sự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giúp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đỡ</w:t>
      </w:r>
      <w:proofErr w:type="spellEnd"/>
      <w:r w:rsidRPr="00D75C08">
        <w:rPr>
          <w:rFonts w:cs="Times New Roman"/>
        </w:rPr>
        <w:t xml:space="preserve">, </w:t>
      </w:r>
      <w:proofErr w:type="spellStart"/>
      <w:r w:rsidRPr="00D75C08">
        <w:rPr>
          <w:rFonts w:cs="Times New Roman"/>
        </w:rPr>
        <w:t>giao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nhiệm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vụ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của</w:t>
      </w:r>
      <w:proofErr w:type="spellEnd"/>
      <w:r w:rsidRPr="00D75C08">
        <w:rPr>
          <w:rFonts w:cs="Times New Roman"/>
        </w:rPr>
        <w:t xml:space="preserve"> Anh (</w:t>
      </w:r>
      <w:proofErr w:type="spellStart"/>
      <w:r w:rsidRPr="00D75C08">
        <w:rPr>
          <w:rFonts w:cs="Times New Roman"/>
        </w:rPr>
        <w:t>Chị</w:t>
      </w:r>
      <w:proofErr w:type="spellEnd"/>
      <w:r w:rsidRPr="00D75C08">
        <w:rPr>
          <w:rFonts w:cs="Times New Roman"/>
        </w:rPr>
        <w:t xml:space="preserve">) </w:t>
      </w:r>
      <w:proofErr w:type="spellStart"/>
      <w:r w:rsidRPr="00D75C08">
        <w:rPr>
          <w:rFonts w:cs="Times New Roman"/>
        </w:rPr>
        <w:t>thuộc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bộ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phận</w:t>
      </w:r>
      <w:proofErr w:type="spellEnd"/>
      <w:r w:rsidRPr="00D75C08">
        <w:rPr>
          <w:rFonts w:cs="Times New Roman"/>
        </w:rPr>
        <w:t>:</w:t>
      </w:r>
    </w:p>
    <w:p w14:paraId="19BFCE3E" w14:textId="77777777" w:rsidR="00D75C08" w:rsidRPr="00D75C08" w:rsidRDefault="00D75C08" w:rsidP="00D75C08">
      <w:pPr>
        <w:spacing w:before="120" w:after="120"/>
        <w:ind w:firstLine="720"/>
        <w:rPr>
          <w:rFonts w:cs="Times New Roman"/>
        </w:rPr>
      </w:pPr>
      <w:r w:rsidRPr="00D75C08">
        <w:rPr>
          <w:rFonts w:cs="Times New Roman"/>
        </w:rPr>
        <w:t xml:space="preserve">Em </w:t>
      </w:r>
      <w:proofErr w:type="spellStart"/>
      <w:r w:rsidRPr="00D75C08">
        <w:rPr>
          <w:rFonts w:cs="Times New Roman"/>
        </w:rPr>
        <w:t>xin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tự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đánh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giá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kết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quả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đạt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được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như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sau</w:t>
      </w:r>
      <w:proofErr w:type="spellEnd"/>
      <w:r w:rsidRPr="00D75C08">
        <w:rPr>
          <w:rFonts w:cs="Times New Roman"/>
        </w:rPr>
        <w:t>:</w:t>
      </w:r>
    </w:p>
    <w:p w14:paraId="6E57F052" w14:textId="77777777" w:rsidR="00D75C08" w:rsidRPr="00D75C08" w:rsidRDefault="00D75C08" w:rsidP="00D75C08">
      <w:pPr>
        <w:spacing w:before="120" w:after="120"/>
        <w:ind w:firstLine="720"/>
        <w:rPr>
          <w:rFonts w:cs="Times New Roman"/>
        </w:rPr>
      </w:pPr>
      <w:r w:rsidRPr="00D75C08">
        <w:rPr>
          <w:rFonts w:cs="Times New Roman"/>
          <w:b/>
        </w:rPr>
        <w:t xml:space="preserve">1. </w:t>
      </w:r>
      <w:proofErr w:type="spellStart"/>
      <w:r w:rsidRPr="00D75C08">
        <w:rPr>
          <w:rFonts w:cs="Times New Roman"/>
          <w:b/>
        </w:rPr>
        <w:t>Về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chấp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hành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đúng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nội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quy</w:t>
      </w:r>
      <w:proofErr w:type="spellEnd"/>
      <w:r w:rsidRPr="00D75C08">
        <w:rPr>
          <w:rFonts w:cs="Times New Roman"/>
          <w:b/>
        </w:rPr>
        <w:t xml:space="preserve">, </w:t>
      </w:r>
      <w:proofErr w:type="spellStart"/>
      <w:r w:rsidRPr="00D75C08">
        <w:rPr>
          <w:rFonts w:cs="Times New Roman"/>
          <w:b/>
        </w:rPr>
        <w:t>quy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định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của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đơn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vị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thực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tập</w:t>
      </w:r>
      <w:proofErr w:type="spellEnd"/>
    </w:p>
    <w:p w14:paraId="3EAB7BCA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53B8D3EA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74A6A88C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389CFC52" w14:textId="77777777" w:rsidR="00D75C08" w:rsidRPr="00D75C08" w:rsidRDefault="00D75C08" w:rsidP="00D75C08">
      <w:pPr>
        <w:spacing w:before="120" w:after="120"/>
        <w:ind w:firstLine="720"/>
        <w:rPr>
          <w:rFonts w:cs="Times New Roman"/>
        </w:rPr>
      </w:pPr>
      <w:r w:rsidRPr="00D75C08">
        <w:rPr>
          <w:rFonts w:cs="Times New Roman"/>
          <w:b/>
        </w:rPr>
        <w:t xml:space="preserve">2. </w:t>
      </w:r>
      <w:proofErr w:type="spellStart"/>
      <w:r w:rsidRPr="00D75C08">
        <w:rPr>
          <w:rFonts w:cs="Times New Roman"/>
          <w:b/>
        </w:rPr>
        <w:t>Về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việc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thực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hiện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đúng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công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việc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được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phân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công</w:t>
      </w:r>
      <w:proofErr w:type="spellEnd"/>
    </w:p>
    <w:p w14:paraId="79889A32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08906A27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2745028E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1D7FD7C2" w14:textId="77777777" w:rsidR="00D75C08" w:rsidRPr="00D75C08" w:rsidRDefault="00D75C08" w:rsidP="00D75C08">
      <w:pPr>
        <w:spacing w:before="120" w:after="120"/>
        <w:ind w:firstLine="720"/>
        <w:rPr>
          <w:rFonts w:cs="Times New Roman"/>
        </w:rPr>
      </w:pPr>
      <w:r w:rsidRPr="00D75C08">
        <w:rPr>
          <w:rFonts w:cs="Times New Roman"/>
          <w:b/>
        </w:rPr>
        <w:t xml:space="preserve">3. </w:t>
      </w:r>
      <w:proofErr w:type="spellStart"/>
      <w:r w:rsidRPr="00D75C08">
        <w:rPr>
          <w:rFonts w:cs="Times New Roman"/>
          <w:b/>
        </w:rPr>
        <w:t>Về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thời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gian</w:t>
      </w:r>
      <w:proofErr w:type="spellEnd"/>
      <w:r w:rsidRPr="00D75C08">
        <w:rPr>
          <w:rFonts w:cs="Times New Roman"/>
          <w:b/>
        </w:rPr>
        <w:t xml:space="preserve">, </w:t>
      </w:r>
      <w:proofErr w:type="spellStart"/>
      <w:r w:rsidRPr="00D75C08">
        <w:rPr>
          <w:rFonts w:cs="Times New Roman"/>
          <w:b/>
        </w:rPr>
        <w:t>giờ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giấc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của</w:t>
      </w:r>
      <w:proofErr w:type="spellEnd"/>
      <w:r w:rsidRPr="00D75C08">
        <w:rPr>
          <w:rFonts w:cs="Times New Roman"/>
          <w:b/>
        </w:rPr>
        <w:t xml:space="preserve"> SV </w:t>
      </w:r>
      <w:proofErr w:type="spellStart"/>
      <w:r w:rsidRPr="00D75C08">
        <w:rPr>
          <w:rFonts w:cs="Times New Roman"/>
          <w:b/>
        </w:rPr>
        <w:t>thực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tập</w:t>
      </w:r>
      <w:proofErr w:type="spellEnd"/>
    </w:p>
    <w:p w14:paraId="4C84DC9B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201009D1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225552CC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3E56149B" w14:textId="77777777" w:rsidR="00D75C08" w:rsidRPr="00D75C08" w:rsidRDefault="00D75C08" w:rsidP="00D75C08">
      <w:pPr>
        <w:spacing w:before="120" w:after="120"/>
        <w:ind w:firstLine="720"/>
        <w:rPr>
          <w:rFonts w:cs="Times New Roman"/>
        </w:rPr>
      </w:pPr>
      <w:r w:rsidRPr="00D75C08">
        <w:rPr>
          <w:rFonts w:cs="Times New Roman"/>
          <w:b/>
        </w:rPr>
        <w:t xml:space="preserve">4. </w:t>
      </w:r>
      <w:proofErr w:type="spellStart"/>
      <w:r w:rsidRPr="00D75C08">
        <w:rPr>
          <w:rFonts w:cs="Times New Roman"/>
          <w:b/>
        </w:rPr>
        <w:t>Về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thực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hiện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đúng</w:t>
      </w:r>
      <w:proofErr w:type="spellEnd"/>
      <w:r w:rsidRPr="00D75C08">
        <w:rPr>
          <w:rFonts w:cs="Times New Roman"/>
          <w:b/>
        </w:rPr>
        <w:t xml:space="preserve"> Văn </w:t>
      </w:r>
      <w:proofErr w:type="spellStart"/>
      <w:r w:rsidRPr="00D75C08">
        <w:rPr>
          <w:rFonts w:cs="Times New Roman"/>
          <w:b/>
        </w:rPr>
        <w:t>hóa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nơi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công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sở</w:t>
      </w:r>
      <w:proofErr w:type="spellEnd"/>
    </w:p>
    <w:p w14:paraId="07615681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3C403E52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lastRenderedPageBreak/>
        <w:t>..........................................................................................</w:t>
      </w:r>
    </w:p>
    <w:p w14:paraId="07A3B71E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2EB4BFE2" w14:textId="77777777" w:rsidR="00D75C08" w:rsidRPr="00D75C08" w:rsidRDefault="00D75C08" w:rsidP="00D75C08">
      <w:pPr>
        <w:spacing w:before="120" w:after="120"/>
        <w:ind w:firstLine="720"/>
        <w:rPr>
          <w:rFonts w:cs="Times New Roman"/>
        </w:rPr>
      </w:pPr>
      <w:r w:rsidRPr="00D75C08">
        <w:rPr>
          <w:rFonts w:cs="Times New Roman"/>
          <w:b/>
        </w:rPr>
        <w:t xml:space="preserve">5. </w:t>
      </w:r>
      <w:proofErr w:type="spellStart"/>
      <w:r w:rsidRPr="00D75C08">
        <w:rPr>
          <w:rFonts w:cs="Times New Roman"/>
          <w:b/>
        </w:rPr>
        <w:t>Về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việc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bảo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vệ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bí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mật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thông</w:t>
      </w:r>
      <w:proofErr w:type="spellEnd"/>
      <w:r w:rsidRPr="00D75C08">
        <w:rPr>
          <w:rFonts w:cs="Times New Roman"/>
          <w:b/>
        </w:rPr>
        <w:t xml:space="preserve"> tin </w:t>
      </w:r>
      <w:proofErr w:type="spellStart"/>
      <w:r w:rsidRPr="00D75C08">
        <w:rPr>
          <w:rFonts w:cs="Times New Roman"/>
          <w:b/>
        </w:rPr>
        <w:t>đơn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vị</w:t>
      </w:r>
      <w:proofErr w:type="spellEnd"/>
      <w:r w:rsidRPr="00D75C08">
        <w:rPr>
          <w:rFonts w:cs="Times New Roman"/>
          <w:b/>
        </w:rPr>
        <w:t xml:space="preserve">, </w:t>
      </w:r>
      <w:proofErr w:type="gramStart"/>
      <w:r w:rsidRPr="00D75C08">
        <w:rPr>
          <w:rFonts w:cs="Times New Roman"/>
          <w:b/>
        </w:rPr>
        <w:t>an</w:t>
      </w:r>
      <w:proofErr w:type="gram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toàn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lao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động</w:t>
      </w:r>
      <w:proofErr w:type="spellEnd"/>
    </w:p>
    <w:p w14:paraId="67320D9A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0640B83F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7BE9008E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34C74637" w14:textId="77777777" w:rsidR="00D75C08" w:rsidRPr="00D75C08" w:rsidRDefault="00D75C08" w:rsidP="00D75C08">
      <w:pPr>
        <w:spacing w:before="120" w:after="120"/>
        <w:ind w:firstLine="720"/>
        <w:rPr>
          <w:rFonts w:cs="Times New Roman"/>
        </w:rPr>
      </w:pPr>
      <w:r w:rsidRPr="00D75C08">
        <w:rPr>
          <w:rFonts w:cs="Times New Roman"/>
          <w:b/>
        </w:rPr>
        <w:t xml:space="preserve">6. </w:t>
      </w:r>
      <w:proofErr w:type="spellStart"/>
      <w:r w:rsidRPr="00D75C08">
        <w:rPr>
          <w:rFonts w:cs="Times New Roman"/>
          <w:b/>
        </w:rPr>
        <w:t>Về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đạo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đức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tác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phong</w:t>
      </w:r>
      <w:proofErr w:type="spellEnd"/>
      <w:r w:rsidRPr="00D75C08">
        <w:rPr>
          <w:rFonts w:cs="Times New Roman"/>
          <w:b/>
        </w:rPr>
        <w:t xml:space="preserve">, </w:t>
      </w:r>
      <w:proofErr w:type="spellStart"/>
      <w:r w:rsidRPr="00D75C08">
        <w:rPr>
          <w:rFonts w:cs="Times New Roman"/>
          <w:b/>
        </w:rPr>
        <w:t>thái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độ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cầu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tiến</w:t>
      </w:r>
      <w:proofErr w:type="spellEnd"/>
    </w:p>
    <w:p w14:paraId="5BDD84EB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5C411C83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48EFB212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2E8F2645" w14:textId="77777777" w:rsidR="00D75C08" w:rsidRPr="00D75C08" w:rsidRDefault="00D75C08" w:rsidP="00D75C08">
      <w:pPr>
        <w:spacing w:before="120" w:after="120"/>
        <w:ind w:firstLine="720"/>
        <w:rPr>
          <w:rFonts w:cs="Times New Roman"/>
        </w:rPr>
      </w:pPr>
      <w:r w:rsidRPr="00D75C08">
        <w:rPr>
          <w:rFonts w:cs="Times New Roman"/>
          <w:b/>
        </w:rPr>
        <w:t xml:space="preserve">7. </w:t>
      </w:r>
      <w:proofErr w:type="spellStart"/>
      <w:r w:rsidRPr="00D75C08">
        <w:rPr>
          <w:rFonts w:cs="Times New Roman"/>
          <w:b/>
        </w:rPr>
        <w:t>Về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những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đóng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góp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cho</w:t>
      </w:r>
      <w:proofErr w:type="spellEnd"/>
      <w:r w:rsidRPr="00D75C08">
        <w:rPr>
          <w:rFonts w:cs="Times New Roman"/>
          <w:b/>
        </w:rPr>
        <w:t xml:space="preserve"> DN</w:t>
      </w:r>
    </w:p>
    <w:p w14:paraId="44BBF4B7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79A7ED8A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3A50B7E7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45ABDAA1" w14:textId="77777777" w:rsidR="00D75C08" w:rsidRPr="00D75C08" w:rsidRDefault="00D75C08" w:rsidP="00D75C08">
      <w:pPr>
        <w:spacing w:before="120" w:after="120"/>
        <w:jc w:val="right"/>
        <w:rPr>
          <w:rFonts w:cs="Times New Roman"/>
        </w:rPr>
      </w:pPr>
      <w:r w:rsidRPr="00D75C08">
        <w:rPr>
          <w:rFonts w:cs="Times New Roman"/>
        </w:rPr>
        <w:t xml:space="preserve">Sinh </w:t>
      </w:r>
      <w:proofErr w:type="spellStart"/>
      <w:r w:rsidRPr="00D75C08">
        <w:rPr>
          <w:rFonts w:cs="Times New Roman"/>
        </w:rPr>
        <w:t>viên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tự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đánh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giá</w:t>
      </w:r>
      <w:proofErr w:type="spellEnd"/>
    </w:p>
    <w:p w14:paraId="6CEF37CA" w14:textId="77777777" w:rsidR="00D75C08" w:rsidRPr="00D75C08" w:rsidRDefault="00D75C08" w:rsidP="00D75C08">
      <w:pPr>
        <w:spacing w:before="120" w:after="120"/>
        <w:jc w:val="right"/>
        <w:rPr>
          <w:rFonts w:cs="Times New Roman"/>
        </w:rPr>
      </w:pPr>
      <w:r w:rsidRPr="00D75C08">
        <w:rPr>
          <w:rFonts w:cs="Times New Roman"/>
          <w:i/>
        </w:rPr>
        <w:t>(</w:t>
      </w:r>
      <w:proofErr w:type="spellStart"/>
      <w:r w:rsidRPr="00D75C08">
        <w:rPr>
          <w:rFonts w:cs="Times New Roman"/>
          <w:i/>
        </w:rPr>
        <w:t>Ký</w:t>
      </w:r>
      <w:proofErr w:type="spellEnd"/>
      <w:r w:rsidRPr="00D75C08">
        <w:rPr>
          <w:rFonts w:cs="Times New Roman"/>
          <w:i/>
        </w:rPr>
        <w:t xml:space="preserve"> </w:t>
      </w:r>
      <w:proofErr w:type="spellStart"/>
      <w:r w:rsidRPr="00D75C08">
        <w:rPr>
          <w:rFonts w:cs="Times New Roman"/>
          <w:i/>
        </w:rPr>
        <w:t>và</w:t>
      </w:r>
      <w:proofErr w:type="spellEnd"/>
      <w:r w:rsidRPr="00D75C08">
        <w:rPr>
          <w:rFonts w:cs="Times New Roman"/>
          <w:i/>
        </w:rPr>
        <w:t xml:space="preserve"> </w:t>
      </w:r>
      <w:proofErr w:type="spellStart"/>
      <w:r w:rsidRPr="00D75C08">
        <w:rPr>
          <w:rFonts w:cs="Times New Roman"/>
          <w:i/>
        </w:rPr>
        <w:t>ghi</w:t>
      </w:r>
      <w:proofErr w:type="spellEnd"/>
      <w:r w:rsidRPr="00D75C08">
        <w:rPr>
          <w:rFonts w:cs="Times New Roman"/>
          <w:i/>
        </w:rPr>
        <w:t xml:space="preserve"> </w:t>
      </w:r>
      <w:proofErr w:type="spellStart"/>
      <w:r w:rsidRPr="00D75C08">
        <w:rPr>
          <w:rFonts w:cs="Times New Roman"/>
          <w:i/>
        </w:rPr>
        <w:t>rõ</w:t>
      </w:r>
      <w:proofErr w:type="spellEnd"/>
      <w:r w:rsidRPr="00D75C08">
        <w:rPr>
          <w:rFonts w:cs="Times New Roman"/>
          <w:i/>
        </w:rPr>
        <w:t xml:space="preserve"> </w:t>
      </w:r>
      <w:proofErr w:type="spellStart"/>
      <w:r w:rsidRPr="00D75C08">
        <w:rPr>
          <w:rFonts w:cs="Times New Roman"/>
          <w:i/>
        </w:rPr>
        <w:t>họ</w:t>
      </w:r>
      <w:proofErr w:type="spellEnd"/>
      <w:r w:rsidRPr="00D75C08">
        <w:rPr>
          <w:rFonts w:cs="Times New Roman"/>
          <w:i/>
        </w:rPr>
        <w:t xml:space="preserve"> </w:t>
      </w:r>
      <w:proofErr w:type="spellStart"/>
      <w:r w:rsidRPr="00D75C08">
        <w:rPr>
          <w:rFonts w:cs="Times New Roman"/>
          <w:i/>
        </w:rPr>
        <w:t>tên</w:t>
      </w:r>
      <w:proofErr w:type="spellEnd"/>
      <w:r w:rsidRPr="00D75C08">
        <w:rPr>
          <w:rFonts w:cs="Times New Roman"/>
          <w:i/>
        </w:rPr>
        <w:t>)</w:t>
      </w:r>
    </w:p>
    <w:p w14:paraId="303C3067" w14:textId="77777777" w:rsidR="00D75C08" w:rsidRPr="00D75C08" w:rsidRDefault="00D75C08" w:rsidP="00D75C08">
      <w:pPr>
        <w:rPr>
          <w:rFonts w:cs="Times New Roman"/>
        </w:rPr>
      </w:pPr>
      <w:r w:rsidRPr="00D75C08">
        <w:rPr>
          <w:rFonts w:cs="Times New Roman"/>
        </w:rPr>
        <w:br w:type="page"/>
      </w:r>
    </w:p>
    <w:p w14:paraId="1019A82D" w14:textId="77777777" w:rsidR="00D75C08" w:rsidRPr="00D75C08" w:rsidRDefault="00D75C08" w:rsidP="00D75C08">
      <w:pPr>
        <w:spacing w:before="120" w:after="120"/>
        <w:jc w:val="center"/>
        <w:rPr>
          <w:rFonts w:cs="Times New Roman"/>
        </w:rPr>
      </w:pPr>
      <w:r w:rsidRPr="00D75C08">
        <w:rPr>
          <w:rFonts w:cs="Times New Roman"/>
          <w:b/>
        </w:rPr>
        <w:lastRenderedPageBreak/>
        <w:t>BỘ GIÁO DỤC VÀ ĐÀO TẠO      CỘNG HÒA XÃ HỘI CHỦ NGHĨA VIỆT NAM</w:t>
      </w:r>
    </w:p>
    <w:p w14:paraId="43558823" w14:textId="77777777" w:rsidR="00D75C08" w:rsidRPr="00D75C08" w:rsidRDefault="00D75C08" w:rsidP="00D75C08">
      <w:pPr>
        <w:spacing w:before="120" w:after="360"/>
        <w:jc w:val="center"/>
        <w:rPr>
          <w:rFonts w:cs="Times New Roman"/>
        </w:rPr>
      </w:pPr>
      <w:r w:rsidRPr="00D75C08">
        <w:rPr>
          <w:rFonts w:cs="Times New Roman"/>
          <w:b/>
        </w:rPr>
        <w:t xml:space="preserve">TRƯỜNG ĐẠI HỌC ĐÔNG Á       Độc </w:t>
      </w:r>
      <w:proofErr w:type="spellStart"/>
      <w:r w:rsidRPr="00D75C08">
        <w:rPr>
          <w:rFonts w:cs="Times New Roman"/>
          <w:b/>
        </w:rPr>
        <w:t>lập</w:t>
      </w:r>
      <w:proofErr w:type="spellEnd"/>
      <w:r w:rsidRPr="00D75C08">
        <w:rPr>
          <w:rFonts w:cs="Times New Roman"/>
          <w:b/>
        </w:rPr>
        <w:t xml:space="preserve"> – </w:t>
      </w:r>
      <w:proofErr w:type="spellStart"/>
      <w:r w:rsidRPr="00D75C08">
        <w:rPr>
          <w:rFonts w:cs="Times New Roman"/>
          <w:b/>
        </w:rPr>
        <w:t>Tự</w:t>
      </w:r>
      <w:proofErr w:type="spellEnd"/>
      <w:r w:rsidRPr="00D75C08">
        <w:rPr>
          <w:rFonts w:cs="Times New Roman"/>
          <w:b/>
        </w:rPr>
        <w:t xml:space="preserve"> do – </w:t>
      </w:r>
      <w:proofErr w:type="spellStart"/>
      <w:r w:rsidRPr="00D75C08">
        <w:rPr>
          <w:rFonts w:cs="Times New Roman"/>
          <w:b/>
        </w:rPr>
        <w:t>Hạnh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phúc</w:t>
      </w:r>
      <w:proofErr w:type="spellEnd"/>
    </w:p>
    <w:p w14:paraId="43546CA0" w14:textId="77777777" w:rsidR="00D75C08" w:rsidRPr="00D75C08" w:rsidRDefault="00D75C08" w:rsidP="00D75C08">
      <w:pPr>
        <w:pStyle w:val="Heading1"/>
        <w:spacing w:before="240" w:after="120"/>
        <w:rPr>
          <w:rFonts w:ascii="Times New Roman" w:hAnsi="Times New Roman" w:cs="Times New Roman"/>
        </w:rPr>
      </w:pPr>
      <w:bookmarkStart w:id="89" w:name="_Toc226224009"/>
      <w:r w:rsidRPr="00D75C08">
        <w:rPr>
          <w:rFonts w:ascii="Times New Roman" w:eastAsia="Times New Roman" w:hAnsi="Times New Roman" w:cs="Times New Roman"/>
          <w:color w:val="000000"/>
        </w:rPr>
        <w:t>NHẬN XÉT CỦA ĐƠN VỊ THỰC TẬP</w:t>
      </w:r>
      <w:bookmarkEnd w:id="89"/>
    </w:p>
    <w:p w14:paraId="18D7FBA9" w14:textId="77777777" w:rsidR="00D75C08" w:rsidRPr="00D75C08" w:rsidRDefault="00D75C08" w:rsidP="00D75C08">
      <w:pPr>
        <w:spacing w:before="120" w:after="120"/>
        <w:rPr>
          <w:rFonts w:cs="Times New Roman"/>
        </w:rPr>
      </w:pPr>
      <w:proofErr w:type="spellStart"/>
      <w:r w:rsidRPr="00D75C08">
        <w:rPr>
          <w:rFonts w:cs="Times New Roman"/>
        </w:rPr>
        <w:t>Tên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người</w:t>
      </w:r>
      <w:proofErr w:type="spellEnd"/>
      <w:r w:rsidRPr="00D75C08">
        <w:rPr>
          <w:rFonts w:cs="Times New Roman"/>
        </w:rPr>
        <w:t xml:space="preserve"> </w:t>
      </w:r>
      <w:proofErr w:type="spellStart"/>
      <w:proofErr w:type="gramStart"/>
      <w:r w:rsidRPr="00D75C08">
        <w:rPr>
          <w:rFonts w:cs="Times New Roman"/>
        </w:rPr>
        <w:t>chấm</w:t>
      </w:r>
      <w:proofErr w:type="spellEnd"/>
      <w:r w:rsidRPr="00D75C08">
        <w:rPr>
          <w:rFonts w:cs="Times New Roman"/>
        </w:rPr>
        <w:t xml:space="preserve"> :</w:t>
      </w:r>
      <w:proofErr w:type="gramEnd"/>
      <w:r w:rsidRPr="00D75C08">
        <w:rPr>
          <w:rFonts w:cs="Times New Roman"/>
        </w:rPr>
        <w:t xml:space="preserve"> ………………………</w:t>
      </w:r>
    </w:p>
    <w:p w14:paraId="30DE4B73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</w:rPr>
        <w:t xml:space="preserve">Học </w:t>
      </w:r>
      <w:proofErr w:type="spellStart"/>
      <w:r w:rsidRPr="00D75C08">
        <w:rPr>
          <w:rFonts w:cs="Times New Roman"/>
        </w:rPr>
        <w:t>hàm</w:t>
      </w:r>
      <w:proofErr w:type="spellEnd"/>
      <w:r w:rsidRPr="00D75C08">
        <w:rPr>
          <w:rFonts w:cs="Times New Roman"/>
        </w:rPr>
        <w:t xml:space="preserve">, </w:t>
      </w:r>
      <w:proofErr w:type="spellStart"/>
      <w:r w:rsidRPr="00D75C08">
        <w:rPr>
          <w:rFonts w:cs="Times New Roman"/>
        </w:rPr>
        <w:t>học</w:t>
      </w:r>
      <w:proofErr w:type="spellEnd"/>
      <w:r w:rsidRPr="00D75C08">
        <w:rPr>
          <w:rFonts w:cs="Times New Roman"/>
        </w:rPr>
        <w:t xml:space="preserve"> </w:t>
      </w:r>
      <w:proofErr w:type="spellStart"/>
      <w:proofErr w:type="gramStart"/>
      <w:r w:rsidRPr="00D75C08">
        <w:rPr>
          <w:rFonts w:cs="Times New Roman"/>
        </w:rPr>
        <w:t>vị</w:t>
      </w:r>
      <w:proofErr w:type="spellEnd"/>
      <w:r w:rsidRPr="00D75C08">
        <w:rPr>
          <w:rFonts w:cs="Times New Roman"/>
        </w:rPr>
        <w:t xml:space="preserve"> :</w:t>
      </w:r>
      <w:proofErr w:type="gramEnd"/>
      <w:r w:rsidRPr="00D75C08">
        <w:rPr>
          <w:rFonts w:cs="Times New Roman"/>
        </w:rPr>
        <w:t xml:space="preserve"> ………………………</w:t>
      </w:r>
    </w:p>
    <w:p w14:paraId="5B015870" w14:textId="77777777" w:rsidR="00D75C08" w:rsidRPr="00D75C08" w:rsidRDefault="00D75C08" w:rsidP="00D75C08">
      <w:pPr>
        <w:spacing w:before="120" w:after="120"/>
        <w:rPr>
          <w:rFonts w:cs="Times New Roman"/>
        </w:rPr>
      </w:pPr>
      <w:proofErr w:type="spellStart"/>
      <w:r w:rsidRPr="00D75C08">
        <w:rPr>
          <w:rFonts w:cs="Times New Roman"/>
        </w:rPr>
        <w:t>Tên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sinh</w:t>
      </w:r>
      <w:proofErr w:type="spellEnd"/>
      <w:r w:rsidRPr="00D75C08">
        <w:rPr>
          <w:rFonts w:cs="Times New Roman"/>
        </w:rPr>
        <w:t xml:space="preserve"> </w:t>
      </w:r>
      <w:proofErr w:type="spellStart"/>
      <w:proofErr w:type="gramStart"/>
      <w:r w:rsidRPr="00D75C08">
        <w:rPr>
          <w:rFonts w:cs="Times New Roman"/>
        </w:rPr>
        <w:t>viên</w:t>
      </w:r>
      <w:proofErr w:type="spellEnd"/>
      <w:r w:rsidRPr="00D75C08">
        <w:rPr>
          <w:rFonts w:cs="Times New Roman"/>
        </w:rPr>
        <w:t xml:space="preserve"> :</w:t>
      </w:r>
      <w:proofErr w:type="gramEnd"/>
      <w:r w:rsidRPr="00D75C08">
        <w:rPr>
          <w:rFonts w:cs="Times New Roman"/>
        </w:rPr>
        <w:t xml:space="preserve"> Nguyễn Văn </w:t>
      </w:r>
      <w:proofErr w:type="gramStart"/>
      <w:r w:rsidRPr="00D75C08">
        <w:rPr>
          <w:rFonts w:cs="Times New Roman"/>
        </w:rPr>
        <w:t xml:space="preserve">A  </w:t>
      </w:r>
      <w:proofErr w:type="spellStart"/>
      <w:r w:rsidRPr="00D75C08">
        <w:rPr>
          <w:rFonts w:cs="Times New Roman"/>
        </w:rPr>
        <w:t>Lớp</w:t>
      </w:r>
      <w:proofErr w:type="spellEnd"/>
      <w:proofErr w:type="gramEnd"/>
      <w:r w:rsidRPr="00D75C08">
        <w:rPr>
          <w:rFonts w:cs="Times New Roman"/>
        </w:rPr>
        <w:t xml:space="preserve"> : CNTT - K20</w:t>
      </w:r>
    </w:p>
    <w:p w14:paraId="5DAA9C79" w14:textId="77777777" w:rsidR="00D75C08" w:rsidRPr="00D75C08" w:rsidRDefault="00D75C08" w:rsidP="00D75C08">
      <w:pPr>
        <w:spacing w:before="120" w:after="120"/>
        <w:rPr>
          <w:rFonts w:cs="Times New Roman"/>
        </w:rPr>
      </w:pPr>
      <w:proofErr w:type="spellStart"/>
      <w:r w:rsidRPr="00D75C08">
        <w:rPr>
          <w:rFonts w:cs="Times New Roman"/>
        </w:rPr>
        <w:t>Tên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chuyên</w:t>
      </w:r>
      <w:proofErr w:type="spellEnd"/>
      <w:r w:rsidRPr="00D75C08">
        <w:rPr>
          <w:rFonts w:cs="Times New Roman"/>
        </w:rPr>
        <w:t xml:space="preserve"> </w:t>
      </w:r>
      <w:proofErr w:type="spellStart"/>
      <w:proofErr w:type="gramStart"/>
      <w:r w:rsidRPr="00D75C08">
        <w:rPr>
          <w:rFonts w:cs="Times New Roman"/>
        </w:rPr>
        <w:t>đề</w:t>
      </w:r>
      <w:proofErr w:type="spellEnd"/>
      <w:r w:rsidRPr="00D75C08">
        <w:rPr>
          <w:rFonts w:cs="Times New Roman"/>
        </w:rPr>
        <w:t xml:space="preserve"> :</w:t>
      </w:r>
      <w:proofErr w:type="gramEnd"/>
      <w:r w:rsidRPr="00D75C08">
        <w:rPr>
          <w:rFonts w:cs="Times New Roman"/>
        </w:rPr>
        <w:t xml:space="preserve"> ………………………</w:t>
      </w:r>
    </w:p>
    <w:p w14:paraId="7541BB59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  <w:b/>
        </w:rPr>
        <w:t xml:space="preserve">A. Ý </w:t>
      </w:r>
      <w:proofErr w:type="spellStart"/>
      <w:r w:rsidRPr="00D75C08">
        <w:rPr>
          <w:rFonts w:cs="Times New Roman"/>
          <w:b/>
        </w:rPr>
        <w:t>thức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tổ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chức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kỷ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proofErr w:type="gramStart"/>
      <w:r w:rsidRPr="00D75C08">
        <w:rPr>
          <w:rFonts w:cs="Times New Roman"/>
          <w:b/>
        </w:rPr>
        <w:t>luật</w:t>
      </w:r>
      <w:proofErr w:type="spellEnd"/>
      <w:r w:rsidRPr="00D75C08">
        <w:rPr>
          <w:rFonts w:cs="Times New Roman"/>
          <w:b/>
        </w:rPr>
        <w:t xml:space="preserve"> :</w:t>
      </w:r>
      <w:proofErr w:type="gramEnd"/>
    </w:p>
    <w:p w14:paraId="75BD4D06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7A40DD95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25818774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75363D63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3CDDED69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28E9A518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  <w:b/>
        </w:rPr>
        <w:t xml:space="preserve">B. Sinh </w:t>
      </w:r>
      <w:proofErr w:type="spellStart"/>
      <w:r w:rsidRPr="00D75C08">
        <w:rPr>
          <w:rFonts w:cs="Times New Roman"/>
          <w:b/>
        </w:rPr>
        <w:t>viên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đã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nắm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được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vấn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đề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proofErr w:type="gramStart"/>
      <w:r w:rsidRPr="00D75C08">
        <w:rPr>
          <w:rFonts w:cs="Times New Roman"/>
          <w:b/>
        </w:rPr>
        <w:t>gì</w:t>
      </w:r>
      <w:proofErr w:type="spellEnd"/>
      <w:r w:rsidRPr="00D75C08">
        <w:rPr>
          <w:rFonts w:cs="Times New Roman"/>
          <w:b/>
        </w:rPr>
        <w:t xml:space="preserve"> ?</w:t>
      </w:r>
      <w:proofErr w:type="gramEnd"/>
    </w:p>
    <w:p w14:paraId="266F5C4B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1934632B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09CD2BC3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1F1481BA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70C184A6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4B0ACA77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  <w:b/>
        </w:rPr>
        <w:t xml:space="preserve">C. </w:t>
      </w:r>
      <w:proofErr w:type="spellStart"/>
      <w:r w:rsidRPr="00D75C08">
        <w:rPr>
          <w:rFonts w:cs="Times New Roman"/>
          <w:b/>
        </w:rPr>
        <w:t>Nhận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xét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góp</w:t>
      </w:r>
      <w:proofErr w:type="spellEnd"/>
      <w:r w:rsidRPr="00D75C08">
        <w:rPr>
          <w:rFonts w:cs="Times New Roman"/>
          <w:b/>
        </w:rPr>
        <w:t xml:space="preserve"> ý </w:t>
      </w:r>
      <w:proofErr w:type="spellStart"/>
      <w:r w:rsidRPr="00D75C08">
        <w:rPr>
          <w:rFonts w:cs="Times New Roman"/>
          <w:b/>
        </w:rPr>
        <w:t>cho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sinh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viên</w:t>
      </w:r>
      <w:proofErr w:type="spellEnd"/>
      <w:r w:rsidRPr="00D75C08">
        <w:rPr>
          <w:rFonts w:cs="Times New Roman"/>
          <w:b/>
        </w:rPr>
        <w:t>.</w:t>
      </w:r>
    </w:p>
    <w:p w14:paraId="7806224D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1E5ED378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lastRenderedPageBreak/>
        <w:t>..........................................................................................</w:t>
      </w:r>
    </w:p>
    <w:p w14:paraId="36E360DC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4C07AF96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5DE7FB43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279F1727" w14:textId="77777777" w:rsidR="00D75C08" w:rsidRPr="00D75C08" w:rsidRDefault="00D75C08" w:rsidP="00D75C08">
      <w:pPr>
        <w:spacing w:before="120" w:after="120"/>
        <w:rPr>
          <w:rFonts w:cs="Times New Roman"/>
        </w:rPr>
      </w:pPr>
      <w:proofErr w:type="spellStart"/>
      <w:r w:rsidRPr="00D75C08">
        <w:rPr>
          <w:rFonts w:cs="Times New Roman"/>
          <w:b/>
        </w:rPr>
        <w:t>Xếp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loại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và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cho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điểm</w:t>
      </w:r>
      <w:proofErr w:type="spellEnd"/>
      <w:r w:rsidRPr="00D75C08">
        <w:rPr>
          <w:rFonts w:cs="Times New Roman"/>
          <w:b/>
        </w:rPr>
        <w:t>:</w:t>
      </w:r>
    </w:p>
    <w:p w14:paraId="1D47F688" w14:textId="77777777" w:rsidR="00D75C08" w:rsidRPr="00D75C08" w:rsidRDefault="00D75C08" w:rsidP="00D75C08">
      <w:pPr>
        <w:spacing w:before="120" w:after="120"/>
        <w:rPr>
          <w:rFonts w:cs="Times New Roman"/>
        </w:rPr>
      </w:pPr>
      <w:proofErr w:type="spellStart"/>
      <w:r w:rsidRPr="00D75C08">
        <w:rPr>
          <w:rFonts w:cs="Times New Roman"/>
        </w:rPr>
        <w:t>Điểm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của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sinh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viên</w:t>
      </w:r>
      <w:proofErr w:type="spellEnd"/>
      <w:r w:rsidRPr="00D75C08">
        <w:rPr>
          <w:rFonts w:cs="Times New Roman"/>
        </w:rPr>
        <w:t xml:space="preserve"> </w:t>
      </w:r>
      <w:proofErr w:type="spellStart"/>
      <w:proofErr w:type="gramStart"/>
      <w:r w:rsidRPr="00D75C08">
        <w:rPr>
          <w:rFonts w:cs="Times New Roman"/>
        </w:rPr>
        <w:t>đạt</w:t>
      </w:r>
      <w:proofErr w:type="spellEnd"/>
      <w:r w:rsidRPr="00D75C08">
        <w:rPr>
          <w:rFonts w:cs="Times New Roman"/>
        </w:rPr>
        <w:t xml:space="preserve"> :</w:t>
      </w:r>
      <w:proofErr w:type="gramEnd"/>
      <w:r w:rsidRPr="00D75C08">
        <w:rPr>
          <w:rFonts w:cs="Times New Roman"/>
        </w:rPr>
        <w:t xml:space="preserve"> … </w:t>
      </w:r>
      <w:proofErr w:type="spellStart"/>
      <w:r w:rsidRPr="00D75C08">
        <w:rPr>
          <w:rFonts w:cs="Times New Roman"/>
        </w:rPr>
        <w:t>điểm</w:t>
      </w:r>
      <w:proofErr w:type="spellEnd"/>
      <w:r w:rsidRPr="00D75C08">
        <w:rPr>
          <w:rFonts w:cs="Times New Roman"/>
        </w:rPr>
        <w:t xml:space="preserve"> (</w:t>
      </w:r>
      <w:proofErr w:type="spellStart"/>
      <w:r w:rsidRPr="00D75C08">
        <w:rPr>
          <w:rFonts w:cs="Times New Roman"/>
        </w:rPr>
        <w:t>bằng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chữ</w:t>
      </w:r>
      <w:proofErr w:type="spellEnd"/>
      <w:r w:rsidRPr="00D75C08">
        <w:rPr>
          <w:rFonts w:cs="Times New Roman"/>
        </w:rPr>
        <w:t xml:space="preserve"> …………)</w:t>
      </w:r>
    </w:p>
    <w:p w14:paraId="6CC97E32" w14:textId="77777777" w:rsidR="00D75C08" w:rsidRPr="00D75C08" w:rsidRDefault="00D75C08" w:rsidP="00D75C08">
      <w:pPr>
        <w:spacing w:before="120" w:after="120"/>
        <w:jc w:val="right"/>
        <w:rPr>
          <w:rFonts w:cs="Times New Roman"/>
        </w:rPr>
      </w:pPr>
      <w:proofErr w:type="spellStart"/>
      <w:r w:rsidRPr="00D75C08">
        <w:rPr>
          <w:rFonts w:cs="Times New Roman"/>
          <w:i/>
        </w:rPr>
        <w:t>Đà</w:t>
      </w:r>
      <w:proofErr w:type="spellEnd"/>
      <w:r w:rsidRPr="00D75C08">
        <w:rPr>
          <w:rFonts w:cs="Times New Roman"/>
          <w:i/>
        </w:rPr>
        <w:t xml:space="preserve"> </w:t>
      </w:r>
      <w:proofErr w:type="spellStart"/>
      <w:r w:rsidRPr="00D75C08">
        <w:rPr>
          <w:rFonts w:cs="Times New Roman"/>
          <w:i/>
        </w:rPr>
        <w:t>Nẵng</w:t>
      </w:r>
      <w:proofErr w:type="spellEnd"/>
      <w:r w:rsidRPr="00D75C08">
        <w:rPr>
          <w:rFonts w:cs="Times New Roman"/>
          <w:i/>
        </w:rPr>
        <w:t xml:space="preserve">, </w:t>
      </w:r>
      <w:proofErr w:type="spellStart"/>
      <w:r w:rsidRPr="00D75C08">
        <w:rPr>
          <w:rFonts w:cs="Times New Roman"/>
          <w:i/>
        </w:rPr>
        <w:t>ngày</w:t>
      </w:r>
      <w:proofErr w:type="spellEnd"/>
      <w:r w:rsidRPr="00D75C08">
        <w:rPr>
          <w:rFonts w:cs="Times New Roman"/>
          <w:i/>
        </w:rPr>
        <w:t xml:space="preserve"> </w:t>
      </w:r>
      <w:proofErr w:type="gramStart"/>
      <w:r w:rsidRPr="00D75C08">
        <w:rPr>
          <w:rFonts w:cs="Times New Roman"/>
          <w:i/>
        </w:rPr>
        <w:t>…..</w:t>
      </w:r>
      <w:proofErr w:type="gramEnd"/>
      <w:r w:rsidRPr="00D75C08">
        <w:rPr>
          <w:rFonts w:cs="Times New Roman"/>
          <w:i/>
        </w:rPr>
        <w:t xml:space="preserve"> </w:t>
      </w:r>
      <w:proofErr w:type="spellStart"/>
      <w:r w:rsidRPr="00D75C08">
        <w:rPr>
          <w:rFonts w:cs="Times New Roman"/>
          <w:i/>
        </w:rPr>
        <w:t>tháng</w:t>
      </w:r>
      <w:proofErr w:type="spellEnd"/>
      <w:r w:rsidRPr="00D75C08">
        <w:rPr>
          <w:rFonts w:cs="Times New Roman"/>
          <w:i/>
        </w:rPr>
        <w:t xml:space="preserve"> </w:t>
      </w:r>
      <w:proofErr w:type="gramStart"/>
      <w:r w:rsidRPr="00D75C08">
        <w:rPr>
          <w:rFonts w:cs="Times New Roman"/>
          <w:i/>
        </w:rPr>
        <w:t>…..</w:t>
      </w:r>
      <w:proofErr w:type="gramEnd"/>
      <w:r w:rsidRPr="00D75C08">
        <w:rPr>
          <w:rFonts w:cs="Times New Roman"/>
          <w:i/>
        </w:rPr>
        <w:t xml:space="preserve"> </w:t>
      </w:r>
      <w:proofErr w:type="spellStart"/>
      <w:r w:rsidRPr="00D75C08">
        <w:rPr>
          <w:rFonts w:cs="Times New Roman"/>
          <w:i/>
        </w:rPr>
        <w:t>năm</w:t>
      </w:r>
      <w:proofErr w:type="spellEnd"/>
      <w:r w:rsidRPr="00D75C08">
        <w:rPr>
          <w:rFonts w:cs="Times New Roman"/>
          <w:i/>
        </w:rPr>
        <w:t xml:space="preserve"> 2026</w:t>
      </w:r>
    </w:p>
    <w:p w14:paraId="08FB2640" w14:textId="77777777" w:rsidR="00D75C08" w:rsidRPr="00D75C08" w:rsidRDefault="00D75C08" w:rsidP="00D75C08">
      <w:pPr>
        <w:spacing w:before="120" w:after="120"/>
        <w:jc w:val="right"/>
        <w:rPr>
          <w:rFonts w:cs="Times New Roman"/>
        </w:rPr>
      </w:pPr>
      <w:proofErr w:type="spellStart"/>
      <w:r w:rsidRPr="00D75C08">
        <w:rPr>
          <w:rFonts w:cs="Times New Roman"/>
        </w:rPr>
        <w:t>Cán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bộ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hướng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dẫn</w:t>
      </w:r>
      <w:proofErr w:type="spellEnd"/>
      <w:r w:rsidRPr="00D75C08">
        <w:rPr>
          <w:rFonts w:cs="Times New Roman"/>
        </w:rPr>
        <w:br/>
        <w:t>(</w:t>
      </w:r>
      <w:proofErr w:type="spellStart"/>
      <w:r w:rsidRPr="00D75C08">
        <w:rPr>
          <w:rFonts w:cs="Times New Roman"/>
        </w:rPr>
        <w:t>Ký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tên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và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ghi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rõ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họ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tên</w:t>
      </w:r>
      <w:proofErr w:type="spellEnd"/>
      <w:r w:rsidRPr="00D75C08">
        <w:rPr>
          <w:rFonts w:cs="Times New Roman"/>
        </w:rPr>
        <w:t>)</w:t>
      </w:r>
    </w:p>
    <w:p w14:paraId="25F70FE3" w14:textId="77777777" w:rsidR="00D75C08" w:rsidRPr="00D75C08" w:rsidRDefault="00D75C08" w:rsidP="00D75C08">
      <w:pPr>
        <w:rPr>
          <w:rFonts w:cs="Times New Roman"/>
        </w:rPr>
      </w:pPr>
      <w:r w:rsidRPr="00D75C08">
        <w:rPr>
          <w:rFonts w:cs="Times New Roman"/>
        </w:rPr>
        <w:br w:type="page"/>
      </w:r>
    </w:p>
    <w:p w14:paraId="12293881" w14:textId="77777777" w:rsidR="00D75C08" w:rsidRPr="00D75C08" w:rsidRDefault="00D75C08" w:rsidP="00D75C08">
      <w:pPr>
        <w:spacing w:before="120" w:after="120"/>
        <w:jc w:val="center"/>
        <w:rPr>
          <w:rFonts w:cs="Times New Roman"/>
        </w:rPr>
      </w:pPr>
      <w:r w:rsidRPr="00D75C08">
        <w:rPr>
          <w:rFonts w:cs="Times New Roman"/>
          <w:b/>
        </w:rPr>
        <w:lastRenderedPageBreak/>
        <w:t>BỘ GIÁO DỤC VÀ ĐÀO TẠO      CỘNG HÒA XÃ HỘI CHỦ NGHĨA VIỆT NAM</w:t>
      </w:r>
    </w:p>
    <w:p w14:paraId="526979D0" w14:textId="77777777" w:rsidR="00D75C08" w:rsidRPr="00D75C08" w:rsidRDefault="00D75C08" w:rsidP="00D75C08">
      <w:pPr>
        <w:spacing w:before="120" w:after="360"/>
        <w:jc w:val="center"/>
        <w:rPr>
          <w:rFonts w:cs="Times New Roman"/>
        </w:rPr>
      </w:pPr>
      <w:r w:rsidRPr="00D75C08">
        <w:rPr>
          <w:rFonts w:cs="Times New Roman"/>
          <w:b/>
        </w:rPr>
        <w:t xml:space="preserve">TRƯỜNG ĐẠI HỌC ĐÔNG Á       Độc </w:t>
      </w:r>
      <w:proofErr w:type="spellStart"/>
      <w:r w:rsidRPr="00D75C08">
        <w:rPr>
          <w:rFonts w:cs="Times New Roman"/>
          <w:b/>
        </w:rPr>
        <w:t>lập</w:t>
      </w:r>
      <w:proofErr w:type="spellEnd"/>
      <w:r w:rsidRPr="00D75C08">
        <w:rPr>
          <w:rFonts w:cs="Times New Roman"/>
          <w:b/>
        </w:rPr>
        <w:t xml:space="preserve"> – </w:t>
      </w:r>
      <w:proofErr w:type="spellStart"/>
      <w:r w:rsidRPr="00D75C08">
        <w:rPr>
          <w:rFonts w:cs="Times New Roman"/>
          <w:b/>
        </w:rPr>
        <w:t>Tự</w:t>
      </w:r>
      <w:proofErr w:type="spellEnd"/>
      <w:r w:rsidRPr="00D75C08">
        <w:rPr>
          <w:rFonts w:cs="Times New Roman"/>
          <w:b/>
        </w:rPr>
        <w:t xml:space="preserve"> do – </w:t>
      </w:r>
      <w:proofErr w:type="spellStart"/>
      <w:r w:rsidRPr="00D75C08">
        <w:rPr>
          <w:rFonts w:cs="Times New Roman"/>
          <w:b/>
        </w:rPr>
        <w:t>Hạnh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phúc</w:t>
      </w:r>
      <w:proofErr w:type="spellEnd"/>
    </w:p>
    <w:p w14:paraId="33730F4F" w14:textId="77777777" w:rsidR="00D75C08" w:rsidRPr="00D75C08" w:rsidRDefault="00D75C08" w:rsidP="00D75C08">
      <w:pPr>
        <w:pStyle w:val="Heading1"/>
        <w:spacing w:before="240" w:after="120"/>
        <w:rPr>
          <w:rFonts w:ascii="Times New Roman" w:hAnsi="Times New Roman" w:cs="Times New Roman"/>
        </w:rPr>
      </w:pPr>
      <w:bookmarkStart w:id="90" w:name="_Toc226224010"/>
      <w:r w:rsidRPr="00D75C08">
        <w:rPr>
          <w:rFonts w:ascii="Times New Roman" w:eastAsia="Times New Roman" w:hAnsi="Times New Roman" w:cs="Times New Roman"/>
          <w:color w:val="000000"/>
        </w:rPr>
        <w:t>NHẬN XÉT CỦA GIÁO VIÊN HƯỚNG DẪN THỰC TẬP</w:t>
      </w:r>
      <w:bookmarkEnd w:id="90"/>
    </w:p>
    <w:p w14:paraId="601F0F02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  <w:b/>
        </w:rPr>
        <w:t xml:space="preserve">A. </w:t>
      </w:r>
      <w:proofErr w:type="spellStart"/>
      <w:r w:rsidRPr="00D75C08">
        <w:rPr>
          <w:rFonts w:cs="Times New Roman"/>
          <w:b/>
        </w:rPr>
        <w:t>Về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mặt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hình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thức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báo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cáo</w:t>
      </w:r>
      <w:proofErr w:type="spellEnd"/>
      <w:r w:rsidRPr="00D75C08">
        <w:rPr>
          <w:rFonts w:cs="Times New Roman"/>
          <w:b/>
        </w:rPr>
        <w:t>:</w:t>
      </w:r>
    </w:p>
    <w:p w14:paraId="228F9A3E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7A1D002E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459CE5BD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2F265569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6CA75723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6AC6CA2E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  <w:b/>
        </w:rPr>
        <w:t xml:space="preserve">B. </w:t>
      </w:r>
      <w:proofErr w:type="spellStart"/>
      <w:r w:rsidRPr="00D75C08">
        <w:rPr>
          <w:rFonts w:cs="Times New Roman"/>
          <w:b/>
        </w:rPr>
        <w:t>Về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mặt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nội</w:t>
      </w:r>
      <w:proofErr w:type="spellEnd"/>
      <w:r w:rsidRPr="00D75C08">
        <w:rPr>
          <w:rFonts w:cs="Times New Roman"/>
          <w:b/>
        </w:rPr>
        <w:t xml:space="preserve"> dung:</w:t>
      </w:r>
    </w:p>
    <w:p w14:paraId="67473946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  <w:b/>
        </w:rPr>
        <w:t xml:space="preserve">1. Lý </w:t>
      </w:r>
      <w:proofErr w:type="spellStart"/>
      <w:r w:rsidRPr="00D75C08">
        <w:rPr>
          <w:rFonts w:cs="Times New Roman"/>
          <w:b/>
        </w:rPr>
        <w:t>luận</w:t>
      </w:r>
      <w:proofErr w:type="spellEnd"/>
      <w:r w:rsidRPr="00D75C08">
        <w:rPr>
          <w:rFonts w:cs="Times New Roman"/>
          <w:b/>
        </w:rPr>
        <w:t>:</w:t>
      </w:r>
    </w:p>
    <w:p w14:paraId="326D284B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20AF945F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0ADBD329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2E408CC9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7D65BA08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  <w:b/>
        </w:rPr>
        <w:t xml:space="preserve">2. </w:t>
      </w:r>
      <w:proofErr w:type="spellStart"/>
      <w:r w:rsidRPr="00D75C08">
        <w:rPr>
          <w:rFonts w:cs="Times New Roman"/>
          <w:b/>
        </w:rPr>
        <w:t>Thực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tế</w:t>
      </w:r>
      <w:proofErr w:type="spellEnd"/>
      <w:r w:rsidRPr="00D75C08">
        <w:rPr>
          <w:rFonts w:cs="Times New Roman"/>
          <w:b/>
        </w:rPr>
        <w:t>:</w:t>
      </w:r>
    </w:p>
    <w:p w14:paraId="429EBBE4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5E9B04C0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7C121B4E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5DAE6C35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077A0440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  <w:b/>
        </w:rPr>
        <w:lastRenderedPageBreak/>
        <w:t xml:space="preserve">C. Tinh </w:t>
      </w:r>
      <w:proofErr w:type="spellStart"/>
      <w:r w:rsidRPr="00D75C08">
        <w:rPr>
          <w:rFonts w:cs="Times New Roman"/>
          <w:b/>
        </w:rPr>
        <w:t>thần</w:t>
      </w:r>
      <w:proofErr w:type="spellEnd"/>
      <w:r w:rsidRPr="00D75C08">
        <w:rPr>
          <w:rFonts w:cs="Times New Roman"/>
          <w:b/>
        </w:rPr>
        <w:t xml:space="preserve">, </w:t>
      </w:r>
      <w:proofErr w:type="spellStart"/>
      <w:r w:rsidRPr="00D75C08">
        <w:rPr>
          <w:rFonts w:cs="Times New Roman"/>
          <w:b/>
        </w:rPr>
        <w:t>thái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độ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thực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tập</w:t>
      </w:r>
      <w:proofErr w:type="spellEnd"/>
      <w:r w:rsidRPr="00D75C08">
        <w:rPr>
          <w:rFonts w:cs="Times New Roman"/>
          <w:b/>
        </w:rPr>
        <w:t>:</w:t>
      </w:r>
    </w:p>
    <w:p w14:paraId="6F01BA4D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30551EE0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4C8E3770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06F1A925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7FF2A1AA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  <w:b/>
        </w:rPr>
        <w:t xml:space="preserve">D. </w:t>
      </w:r>
      <w:proofErr w:type="spellStart"/>
      <w:r w:rsidRPr="00D75C08">
        <w:rPr>
          <w:rFonts w:cs="Times New Roman"/>
          <w:b/>
        </w:rPr>
        <w:t>Những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thiếu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sót</w:t>
      </w:r>
      <w:proofErr w:type="spellEnd"/>
      <w:r w:rsidRPr="00D75C08">
        <w:rPr>
          <w:rFonts w:cs="Times New Roman"/>
          <w:b/>
        </w:rPr>
        <w:t xml:space="preserve">, </w:t>
      </w:r>
      <w:proofErr w:type="spellStart"/>
      <w:r w:rsidRPr="00D75C08">
        <w:rPr>
          <w:rFonts w:cs="Times New Roman"/>
          <w:b/>
        </w:rPr>
        <w:t>hạn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chế</w:t>
      </w:r>
      <w:proofErr w:type="spellEnd"/>
      <w:r w:rsidRPr="00D75C08">
        <w:rPr>
          <w:rFonts w:cs="Times New Roman"/>
          <w:b/>
        </w:rPr>
        <w:t>:</w:t>
      </w:r>
    </w:p>
    <w:p w14:paraId="1A3103ED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657056AA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21B9A11C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6966717B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1A1C725F" w14:textId="77777777" w:rsidR="00D75C08" w:rsidRPr="00D75C08" w:rsidRDefault="00D75C08" w:rsidP="00D75C08">
      <w:pPr>
        <w:spacing w:before="120" w:after="120"/>
        <w:rPr>
          <w:rFonts w:cs="Times New Roman"/>
        </w:rPr>
      </w:pPr>
      <w:proofErr w:type="spellStart"/>
      <w:r w:rsidRPr="00D75C08">
        <w:rPr>
          <w:rFonts w:cs="Times New Roman"/>
          <w:b/>
        </w:rPr>
        <w:t>Xếp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loại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và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cho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điểm</w:t>
      </w:r>
      <w:proofErr w:type="spellEnd"/>
      <w:r w:rsidRPr="00D75C08">
        <w:rPr>
          <w:rFonts w:cs="Times New Roman"/>
          <w:b/>
        </w:rPr>
        <w:t xml:space="preserve">: </w:t>
      </w:r>
      <w:proofErr w:type="spellStart"/>
      <w:r w:rsidRPr="00D75C08">
        <w:rPr>
          <w:rFonts w:cs="Times New Roman"/>
          <w:b/>
        </w:rPr>
        <w:t>Điểm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proofErr w:type="gramStart"/>
      <w:r w:rsidRPr="00D75C08">
        <w:rPr>
          <w:rFonts w:cs="Times New Roman"/>
          <w:b/>
        </w:rPr>
        <w:t>số</w:t>
      </w:r>
      <w:proofErr w:type="spellEnd"/>
      <w:r w:rsidRPr="00D75C08">
        <w:rPr>
          <w:rFonts w:cs="Times New Roman"/>
          <w:b/>
        </w:rPr>
        <w:t>:…</w:t>
      </w:r>
      <w:proofErr w:type="gramEnd"/>
      <w:r w:rsidRPr="00D75C08">
        <w:rPr>
          <w:rFonts w:cs="Times New Roman"/>
          <w:b/>
        </w:rPr>
        <w:t xml:space="preserve">…… </w:t>
      </w:r>
      <w:proofErr w:type="spellStart"/>
      <w:r w:rsidRPr="00D75C08">
        <w:rPr>
          <w:rFonts w:cs="Times New Roman"/>
          <w:b/>
        </w:rPr>
        <w:t>Điểm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proofErr w:type="gramStart"/>
      <w:r w:rsidRPr="00D75C08">
        <w:rPr>
          <w:rFonts w:cs="Times New Roman"/>
          <w:b/>
        </w:rPr>
        <w:t>chữ</w:t>
      </w:r>
      <w:proofErr w:type="spellEnd"/>
      <w:r w:rsidRPr="00D75C08">
        <w:rPr>
          <w:rFonts w:cs="Times New Roman"/>
          <w:b/>
        </w:rPr>
        <w:t>:…</w:t>
      </w:r>
      <w:proofErr w:type="gramEnd"/>
      <w:r w:rsidRPr="00D75C08">
        <w:rPr>
          <w:rFonts w:cs="Times New Roman"/>
          <w:b/>
        </w:rPr>
        <w:t>……………</w:t>
      </w:r>
    </w:p>
    <w:p w14:paraId="505C758F" w14:textId="77777777" w:rsidR="00D75C08" w:rsidRPr="00D75C08" w:rsidRDefault="00D75C08" w:rsidP="00D75C08">
      <w:pPr>
        <w:spacing w:before="120" w:after="120"/>
        <w:jc w:val="right"/>
        <w:rPr>
          <w:rFonts w:cs="Times New Roman"/>
        </w:rPr>
      </w:pPr>
      <w:proofErr w:type="spellStart"/>
      <w:r w:rsidRPr="00D75C08">
        <w:rPr>
          <w:rFonts w:cs="Times New Roman"/>
          <w:i/>
        </w:rPr>
        <w:t>Đà</w:t>
      </w:r>
      <w:proofErr w:type="spellEnd"/>
      <w:r w:rsidRPr="00D75C08">
        <w:rPr>
          <w:rFonts w:cs="Times New Roman"/>
          <w:i/>
        </w:rPr>
        <w:t xml:space="preserve"> </w:t>
      </w:r>
      <w:proofErr w:type="spellStart"/>
      <w:r w:rsidRPr="00D75C08">
        <w:rPr>
          <w:rFonts w:cs="Times New Roman"/>
          <w:i/>
        </w:rPr>
        <w:t>Nẵng</w:t>
      </w:r>
      <w:proofErr w:type="spellEnd"/>
      <w:r w:rsidRPr="00D75C08">
        <w:rPr>
          <w:rFonts w:cs="Times New Roman"/>
          <w:i/>
        </w:rPr>
        <w:t xml:space="preserve">, </w:t>
      </w:r>
      <w:proofErr w:type="spellStart"/>
      <w:r w:rsidRPr="00D75C08">
        <w:rPr>
          <w:rFonts w:cs="Times New Roman"/>
          <w:i/>
        </w:rPr>
        <w:t>ngày</w:t>
      </w:r>
      <w:proofErr w:type="spellEnd"/>
      <w:r w:rsidRPr="00D75C08">
        <w:rPr>
          <w:rFonts w:cs="Times New Roman"/>
          <w:i/>
        </w:rPr>
        <w:t xml:space="preserve">……. </w:t>
      </w:r>
      <w:proofErr w:type="spellStart"/>
      <w:r w:rsidRPr="00D75C08">
        <w:rPr>
          <w:rFonts w:cs="Times New Roman"/>
          <w:i/>
        </w:rPr>
        <w:t>tháng</w:t>
      </w:r>
      <w:proofErr w:type="spellEnd"/>
      <w:r w:rsidRPr="00D75C08">
        <w:rPr>
          <w:rFonts w:cs="Times New Roman"/>
          <w:i/>
        </w:rPr>
        <w:t xml:space="preserve"> …. </w:t>
      </w:r>
      <w:proofErr w:type="spellStart"/>
      <w:r w:rsidRPr="00D75C08">
        <w:rPr>
          <w:rFonts w:cs="Times New Roman"/>
          <w:i/>
        </w:rPr>
        <w:t>năm</w:t>
      </w:r>
      <w:proofErr w:type="spellEnd"/>
      <w:r w:rsidRPr="00D75C08">
        <w:rPr>
          <w:rFonts w:cs="Times New Roman"/>
          <w:i/>
        </w:rPr>
        <w:t xml:space="preserve"> …….</w:t>
      </w:r>
    </w:p>
    <w:p w14:paraId="0616E0FE" w14:textId="77777777" w:rsidR="00D75C08" w:rsidRPr="00D75C08" w:rsidRDefault="00D75C08" w:rsidP="00D75C08">
      <w:pPr>
        <w:spacing w:before="120" w:after="120"/>
        <w:jc w:val="right"/>
        <w:rPr>
          <w:rFonts w:cs="Times New Roman"/>
        </w:rPr>
      </w:pPr>
      <w:proofErr w:type="spellStart"/>
      <w:r w:rsidRPr="00D75C08">
        <w:rPr>
          <w:rFonts w:cs="Times New Roman"/>
        </w:rPr>
        <w:t>Giáo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viên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hướng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dẫn</w:t>
      </w:r>
      <w:proofErr w:type="spellEnd"/>
      <w:r w:rsidRPr="00D75C08">
        <w:rPr>
          <w:rFonts w:cs="Times New Roman"/>
        </w:rPr>
        <w:br/>
        <w:t>(</w:t>
      </w:r>
      <w:proofErr w:type="spellStart"/>
      <w:r w:rsidRPr="00D75C08">
        <w:rPr>
          <w:rFonts w:cs="Times New Roman"/>
        </w:rPr>
        <w:t>Ký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và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ghi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rõ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họ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tên</w:t>
      </w:r>
      <w:proofErr w:type="spellEnd"/>
      <w:r w:rsidRPr="00D75C08">
        <w:rPr>
          <w:rFonts w:cs="Times New Roman"/>
        </w:rPr>
        <w:t>)</w:t>
      </w:r>
    </w:p>
    <w:p w14:paraId="36C23549" w14:textId="77777777" w:rsidR="00D75C08" w:rsidRPr="00D75C08" w:rsidRDefault="00D75C08" w:rsidP="00D75C08">
      <w:pPr>
        <w:rPr>
          <w:rFonts w:cs="Times New Roman"/>
        </w:rPr>
      </w:pPr>
      <w:r w:rsidRPr="00D75C08">
        <w:rPr>
          <w:rFonts w:cs="Times New Roman"/>
        </w:rPr>
        <w:br w:type="page"/>
      </w:r>
    </w:p>
    <w:p w14:paraId="5382F029" w14:textId="77777777" w:rsidR="00D75C08" w:rsidRPr="00D75C08" w:rsidRDefault="00D75C08" w:rsidP="00D75C08">
      <w:pPr>
        <w:pStyle w:val="Heading1"/>
        <w:spacing w:before="240" w:after="120"/>
        <w:rPr>
          <w:rFonts w:ascii="Times New Roman" w:hAnsi="Times New Roman" w:cs="Times New Roman"/>
        </w:rPr>
      </w:pPr>
      <w:bookmarkStart w:id="91" w:name="_Toc226224011"/>
      <w:r w:rsidRPr="00D75C08">
        <w:rPr>
          <w:rFonts w:ascii="Times New Roman" w:eastAsia="Times New Roman" w:hAnsi="Times New Roman" w:cs="Times New Roman"/>
          <w:color w:val="000000"/>
        </w:rPr>
        <w:lastRenderedPageBreak/>
        <w:t>PHIẾU ĐÁNH GIÁ THỰC TẬP (LÀM VIỆC) CHO SINH VIÊN</w:t>
      </w:r>
      <w:bookmarkEnd w:id="91"/>
    </w:p>
    <w:p w14:paraId="6144290A" w14:textId="77777777" w:rsidR="00D75C08" w:rsidRPr="00D75C08" w:rsidRDefault="00D75C08" w:rsidP="00D75C08">
      <w:pPr>
        <w:spacing w:before="120" w:after="120"/>
        <w:rPr>
          <w:rFonts w:cs="Times New Roman"/>
        </w:rPr>
      </w:pPr>
      <w:proofErr w:type="spellStart"/>
      <w:r w:rsidRPr="00D75C08">
        <w:rPr>
          <w:rFonts w:cs="Times New Roman"/>
        </w:rPr>
        <w:t>Đơn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vị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thực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tập</w:t>
      </w:r>
      <w:proofErr w:type="spellEnd"/>
      <w:r w:rsidRPr="00D75C08">
        <w:rPr>
          <w:rFonts w:cs="Times New Roman"/>
        </w:rPr>
        <w:t>: CÔNG TY TNHH GIẢI PHÁP THÔNG MINH POPIPLUS</w:t>
      </w:r>
    </w:p>
    <w:p w14:paraId="0EE73DCD" w14:textId="77777777" w:rsidR="00D75C08" w:rsidRPr="00D75C08" w:rsidRDefault="00D75C08" w:rsidP="00D75C08">
      <w:pPr>
        <w:spacing w:before="120" w:after="120"/>
        <w:rPr>
          <w:rFonts w:cs="Times New Roman"/>
        </w:rPr>
      </w:pPr>
      <w:proofErr w:type="spellStart"/>
      <w:r w:rsidRPr="00D75C08">
        <w:rPr>
          <w:rFonts w:cs="Times New Roman"/>
        </w:rPr>
        <w:t>Địa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chỉ</w:t>
      </w:r>
      <w:proofErr w:type="spellEnd"/>
      <w:r w:rsidRPr="00D75C08">
        <w:rPr>
          <w:rFonts w:cs="Times New Roman"/>
        </w:rPr>
        <w:t xml:space="preserve">: </w:t>
      </w:r>
      <w:proofErr w:type="spellStart"/>
      <w:r w:rsidRPr="00D75C08">
        <w:rPr>
          <w:rFonts w:cs="Times New Roman"/>
        </w:rPr>
        <w:t>Verosa</w:t>
      </w:r>
      <w:proofErr w:type="spellEnd"/>
      <w:r w:rsidRPr="00D75C08">
        <w:rPr>
          <w:rFonts w:cs="Times New Roman"/>
        </w:rPr>
        <w:t xml:space="preserve"> Park, </w:t>
      </w:r>
      <w:proofErr w:type="spellStart"/>
      <w:r w:rsidRPr="00D75C08">
        <w:rPr>
          <w:rFonts w:cs="Times New Roman"/>
        </w:rPr>
        <w:t>Số</w:t>
      </w:r>
      <w:proofErr w:type="spellEnd"/>
      <w:r w:rsidRPr="00D75C08">
        <w:rPr>
          <w:rFonts w:cs="Times New Roman"/>
        </w:rPr>
        <w:t xml:space="preserve"> 39 </w:t>
      </w:r>
      <w:proofErr w:type="spellStart"/>
      <w:r w:rsidRPr="00D75C08">
        <w:rPr>
          <w:rFonts w:cs="Times New Roman"/>
        </w:rPr>
        <w:t>Đường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số</w:t>
      </w:r>
      <w:proofErr w:type="spellEnd"/>
      <w:r w:rsidRPr="00D75C08">
        <w:rPr>
          <w:rFonts w:cs="Times New Roman"/>
        </w:rPr>
        <w:t xml:space="preserve"> 10, Khu </w:t>
      </w:r>
      <w:proofErr w:type="spellStart"/>
      <w:r w:rsidRPr="00D75C08">
        <w:rPr>
          <w:rFonts w:cs="Times New Roman"/>
        </w:rPr>
        <w:t>phố</w:t>
      </w:r>
      <w:proofErr w:type="spellEnd"/>
      <w:r w:rsidRPr="00D75C08">
        <w:rPr>
          <w:rFonts w:cs="Times New Roman"/>
        </w:rPr>
        <w:t xml:space="preserve"> 2, </w:t>
      </w:r>
      <w:proofErr w:type="spellStart"/>
      <w:r w:rsidRPr="00D75C08">
        <w:rPr>
          <w:rFonts w:cs="Times New Roman"/>
        </w:rPr>
        <w:t>Phường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Phú</w:t>
      </w:r>
      <w:proofErr w:type="spellEnd"/>
      <w:r w:rsidRPr="00D75C08">
        <w:rPr>
          <w:rFonts w:cs="Times New Roman"/>
        </w:rPr>
        <w:t xml:space="preserve"> Hữu, TP </w:t>
      </w:r>
      <w:proofErr w:type="spellStart"/>
      <w:r w:rsidRPr="00D75C08">
        <w:rPr>
          <w:rFonts w:cs="Times New Roman"/>
        </w:rPr>
        <w:t>Thủ</w:t>
      </w:r>
      <w:proofErr w:type="spellEnd"/>
      <w:r w:rsidRPr="00D75C08">
        <w:rPr>
          <w:rFonts w:cs="Times New Roman"/>
        </w:rPr>
        <w:t xml:space="preserve"> Đức, TP HCM</w:t>
      </w:r>
    </w:p>
    <w:p w14:paraId="583A9ACB" w14:textId="77777777" w:rsidR="00D75C08" w:rsidRPr="00D75C08" w:rsidRDefault="00D75C08" w:rsidP="00D75C08">
      <w:pPr>
        <w:spacing w:before="120" w:after="120"/>
        <w:rPr>
          <w:rFonts w:cs="Times New Roman"/>
        </w:rPr>
      </w:pPr>
      <w:proofErr w:type="spellStart"/>
      <w:r w:rsidRPr="00D75C08">
        <w:rPr>
          <w:rFonts w:cs="Times New Roman"/>
        </w:rPr>
        <w:t>Họ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tên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sinh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viên</w:t>
      </w:r>
      <w:proofErr w:type="spellEnd"/>
      <w:r w:rsidRPr="00D75C08">
        <w:rPr>
          <w:rFonts w:cs="Times New Roman"/>
        </w:rPr>
        <w:t>: Nguyễn Văn A</w:t>
      </w:r>
    </w:p>
    <w:p w14:paraId="5B5135DC" w14:textId="77777777" w:rsidR="00D75C08" w:rsidRPr="00D75C08" w:rsidRDefault="00D75C08" w:rsidP="00D75C08">
      <w:pPr>
        <w:spacing w:before="120" w:after="120"/>
        <w:rPr>
          <w:rFonts w:cs="Times New Roman"/>
        </w:rPr>
      </w:pPr>
      <w:proofErr w:type="spellStart"/>
      <w:r w:rsidRPr="00D75C08">
        <w:rPr>
          <w:rFonts w:cs="Times New Roman"/>
        </w:rPr>
        <w:t>Thời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gian</w:t>
      </w:r>
      <w:proofErr w:type="spellEnd"/>
      <w:r w:rsidRPr="00D75C08">
        <w:rPr>
          <w:rFonts w:cs="Times New Roman"/>
        </w:rPr>
        <w:t xml:space="preserve"> SV </w:t>
      </w:r>
      <w:proofErr w:type="spellStart"/>
      <w:r w:rsidRPr="00D75C08">
        <w:rPr>
          <w:rFonts w:cs="Times New Roman"/>
        </w:rPr>
        <w:t>thực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tập</w:t>
      </w:r>
      <w:proofErr w:type="spellEnd"/>
      <w:r w:rsidRPr="00D75C08">
        <w:rPr>
          <w:rFonts w:cs="Times New Roman"/>
        </w:rPr>
        <w:t xml:space="preserve">: </w:t>
      </w:r>
      <w:proofErr w:type="spellStart"/>
      <w:r w:rsidRPr="00D75C08">
        <w:rPr>
          <w:rFonts w:cs="Times New Roman"/>
        </w:rPr>
        <w:t>Từ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ngày</w:t>
      </w:r>
      <w:proofErr w:type="spellEnd"/>
      <w:r w:rsidRPr="00D75C08">
        <w:rPr>
          <w:rFonts w:cs="Times New Roman"/>
        </w:rPr>
        <w:t xml:space="preserve"> … </w:t>
      </w:r>
      <w:proofErr w:type="spellStart"/>
      <w:r w:rsidRPr="00D75C08">
        <w:rPr>
          <w:rFonts w:cs="Times New Roman"/>
        </w:rPr>
        <w:t>đến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ngày</w:t>
      </w:r>
      <w:proofErr w:type="spellEnd"/>
      <w:r w:rsidRPr="00D75C08">
        <w:rPr>
          <w:rFonts w:cs="Times New Roman"/>
        </w:rPr>
        <w:t xml:space="preserve"> …</w:t>
      </w:r>
    </w:p>
    <w:p w14:paraId="558C2A23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</w:rPr>
        <w:t xml:space="preserve">Sinh </w:t>
      </w:r>
      <w:proofErr w:type="spellStart"/>
      <w:r w:rsidRPr="00D75C08">
        <w:rPr>
          <w:rFonts w:cs="Times New Roman"/>
        </w:rPr>
        <w:t>viên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làm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việc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tại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bộ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phận</w:t>
      </w:r>
      <w:proofErr w:type="spellEnd"/>
      <w:r w:rsidRPr="00D75C08">
        <w:rPr>
          <w:rFonts w:cs="Times New Roman"/>
        </w:rPr>
        <w:t>: ………………….………………………………….......</w:t>
      </w:r>
    </w:p>
    <w:p w14:paraId="7D396C29" w14:textId="77777777" w:rsidR="00D75C08" w:rsidRPr="00D75C08" w:rsidRDefault="00D75C08" w:rsidP="00D75C08">
      <w:pPr>
        <w:spacing w:before="240" w:after="120"/>
        <w:rPr>
          <w:rFonts w:cs="Times New Roman"/>
        </w:rPr>
      </w:pPr>
      <w:r w:rsidRPr="00D75C08">
        <w:rPr>
          <w:rFonts w:cs="Times New Roman"/>
          <w:b/>
          <w:sz w:val="28"/>
        </w:rPr>
        <w:t xml:space="preserve">I. </w:t>
      </w:r>
      <w:proofErr w:type="spellStart"/>
      <w:r w:rsidRPr="00D75C08">
        <w:rPr>
          <w:rFonts w:cs="Times New Roman"/>
          <w:b/>
          <w:sz w:val="28"/>
        </w:rPr>
        <w:t>Đánh</w:t>
      </w:r>
      <w:proofErr w:type="spellEnd"/>
      <w:r w:rsidRPr="00D75C08">
        <w:rPr>
          <w:rFonts w:cs="Times New Roman"/>
          <w:b/>
          <w:sz w:val="28"/>
        </w:rPr>
        <w:t xml:space="preserve"> </w:t>
      </w:r>
      <w:proofErr w:type="spellStart"/>
      <w:r w:rsidRPr="00D75C08">
        <w:rPr>
          <w:rFonts w:cs="Times New Roman"/>
          <w:b/>
          <w:sz w:val="28"/>
        </w:rPr>
        <w:t>giá</w:t>
      </w:r>
      <w:proofErr w:type="spellEnd"/>
      <w:r w:rsidRPr="00D75C08">
        <w:rPr>
          <w:rFonts w:cs="Times New Roman"/>
          <w:b/>
          <w:sz w:val="28"/>
        </w:rPr>
        <w:t xml:space="preserve"> </w:t>
      </w:r>
      <w:proofErr w:type="spellStart"/>
      <w:r w:rsidRPr="00D75C08">
        <w:rPr>
          <w:rFonts w:cs="Times New Roman"/>
          <w:b/>
          <w:sz w:val="28"/>
        </w:rPr>
        <w:t>của</w:t>
      </w:r>
      <w:proofErr w:type="spellEnd"/>
      <w:r w:rsidRPr="00D75C08">
        <w:rPr>
          <w:rFonts w:cs="Times New Roman"/>
          <w:b/>
          <w:sz w:val="28"/>
        </w:rPr>
        <w:t xml:space="preserve"> </w:t>
      </w:r>
      <w:proofErr w:type="spellStart"/>
      <w:r w:rsidRPr="00D75C08">
        <w:rPr>
          <w:rFonts w:cs="Times New Roman"/>
          <w:b/>
          <w:sz w:val="28"/>
        </w:rPr>
        <w:t>Đơn</w:t>
      </w:r>
      <w:proofErr w:type="spellEnd"/>
      <w:r w:rsidRPr="00D75C08">
        <w:rPr>
          <w:rFonts w:cs="Times New Roman"/>
          <w:b/>
          <w:sz w:val="28"/>
        </w:rPr>
        <w:t xml:space="preserve"> </w:t>
      </w:r>
      <w:proofErr w:type="spellStart"/>
      <w:r w:rsidRPr="00D75C08">
        <w:rPr>
          <w:rFonts w:cs="Times New Roman"/>
          <w:b/>
          <w:sz w:val="28"/>
        </w:rPr>
        <w:t>vị</w:t>
      </w:r>
      <w:proofErr w:type="spellEnd"/>
      <w:r w:rsidRPr="00D75C08">
        <w:rPr>
          <w:rFonts w:cs="Times New Roman"/>
          <w:b/>
          <w:sz w:val="28"/>
        </w:rPr>
        <w:t xml:space="preserve"> </w:t>
      </w:r>
      <w:proofErr w:type="spellStart"/>
      <w:r w:rsidRPr="00D75C08">
        <w:rPr>
          <w:rFonts w:cs="Times New Roman"/>
          <w:b/>
          <w:sz w:val="28"/>
        </w:rPr>
        <w:t>thực</w:t>
      </w:r>
      <w:proofErr w:type="spellEnd"/>
      <w:r w:rsidRPr="00D75C08">
        <w:rPr>
          <w:rFonts w:cs="Times New Roman"/>
          <w:b/>
          <w:sz w:val="28"/>
        </w:rPr>
        <w:t xml:space="preserve"> </w:t>
      </w:r>
      <w:proofErr w:type="spellStart"/>
      <w:r w:rsidRPr="00D75C08">
        <w:rPr>
          <w:rFonts w:cs="Times New Roman"/>
          <w:b/>
          <w:sz w:val="28"/>
        </w:rPr>
        <w:t>tập</w:t>
      </w:r>
      <w:proofErr w:type="spellEnd"/>
    </w:p>
    <w:p w14:paraId="1EF74CDE" w14:textId="77777777" w:rsidR="00D75C08" w:rsidRPr="00D75C08" w:rsidRDefault="00D75C08" w:rsidP="00D75C08">
      <w:pPr>
        <w:spacing w:before="120" w:after="120"/>
        <w:ind w:firstLine="720"/>
        <w:rPr>
          <w:rFonts w:cs="Times New Roman"/>
        </w:rPr>
      </w:pPr>
      <w:r w:rsidRPr="00D75C08">
        <w:rPr>
          <w:rFonts w:cs="Times New Roman"/>
        </w:rPr>
        <w:t xml:space="preserve">Xin </w:t>
      </w:r>
      <w:proofErr w:type="spellStart"/>
      <w:r w:rsidRPr="00D75C08">
        <w:rPr>
          <w:rFonts w:cs="Times New Roman"/>
        </w:rPr>
        <w:t>vui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lòng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đánh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dấu</w:t>
      </w:r>
      <w:proofErr w:type="spellEnd"/>
      <w:r w:rsidRPr="00D75C08">
        <w:rPr>
          <w:rFonts w:cs="Times New Roman"/>
        </w:rPr>
        <w:t xml:space="preserve"> "x" </w:t>
      </w:r>
      <w:proofErr w:type="spellStart"/>
      <w:r w:rsidRPr="00D75C08">
        <w:rPr>
          <w:rFonts w:cs="Times New Roman"/>
        </w:rPr>
        <w:t>vào</w:t>
      </w:r>
      <w:proofErr w:type="spellEnd"/>
      <w:r w:rsidRPr="00D75C08">
        <w:rPr>
          <w:rFonts w:cs="Times New Roman"/>
        </w:rPr>
        <w:t xml:space="preserve"> ô </w:t>
      </w:r>
      <w:proofErr w:type="spellStart"/>
      <w:r w:rsidRPr="00D75C08">
        <w:rPr>
          <w:rFonts w:cs="Times New Roman"/>
        </w:rPr>
        <w:t>được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lựa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chọn</w:t>
      </w:r>
      <w:proofErr w:type="spellEnd"/>
      <w:r w:rsidRPr="00D75C08">
        <w:rPr>
          <w:rFonts w:cs="Times New Roman"/>
        </w:rPr>
        <w:t xml:space="preserve"> ở </w:t>
      </w:r>
      <w:proofErr w:type="spellStart"/>
      <w:r w:rsidRPr="00D75C08">
        <w:rPr>
          <w:rFonts w:cs="Times New Roman"/>
        </w:rPr>
        <w:t>mục</w:t>
      </w:r>
      <w:proofErr w:type="spellEnd"/>
      <w:r w:rsidRPr="00D75C08">
        <w:rPr>
          <w:rFonts w:cs="Times New Roman"/>
        </w:rPr>
        <w:t xml:space="preserve"> "</w:t>
      </w:r>
      <w:proofErr w:type="spellStart"/>
      <w:r w:rsidRPr="00D75C08">
        <w:rPr>
          <w:rFonts w:cs="Times New Roman"/>
        </w:rPr>
        <w:t>Mức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độ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xếp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loại</w:t>
      </w:r>
      <w:proofErr w:type="spellEnd"/>
      <w:r w:rsidRPr="00D75C08">
        <w:rPr>
          <w:rFonts w:cs="Times New Roman"/>
        </w:rPr>
        <w:t>"</w:t>
      </w:r>
    </w:p>
    <w:p w14:paraId="104CB0C0" w14:textId="77777777" w:rsidR="00D75C08" w:rsidRPr="00D75C08" w:rsidRDefault="00D75C08" w:rsidP="00D75C08">
      <w:pPr>
        <w:spacing w:before="120" w:after="120"/>
        <w:ind w:firstLine="720"/>
        <w:rPr>
          <w:rFonts w:cs="Times New Roman"/>
        </w:rPr>
      </w:pPr>
      <w:proofErr w:type="spellStart"/>
      <w:r w:rsidRPr="00D75C08">
        <w:rPr>
          <w:rFonts w:cs="Times New Roman"/>
        </w:rPr>
        <w:t>Mức</w:t>
      </w:r>
      <w:proofErr w:type="spellEnd"/>
      <w:r w:rsidRPr="00D75C08">
        <w:rPr>
          <w:rFonts w:cs="Times New Roman"/>
        </w:rPr>
        <w:t xml:space="preserve"> 1: </w:t>
      </w:r>
      <w:proofErr w:type="spellStart"/>
      <w:r w:rsidRPr="00D75C08">
        <w:rPr>
          <w:rFonts w:cs="Times New Roman"/>
        </w:rPr>
        <w:t>Rất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thấp</w:t>
      </w:r>
      <w:proofErr w:type="spellEnd"/>
      <w:r w:rsidRPr="00D75C08">
        <w:rPr>
          <w:rFonts w:cs="Times New Roman"/>
        </w:rPr>
        <w:t xml:space="preserve"> = 1 </w:t>
      </w:r>
      <w:proofErr w:type="spellStart"/>
      <w:r w:rsidRPr="00D75C08">
        <w:rPr>
          <w:rFonts w:cs="Times New Roman"/>
        </w:rPr>
        <w:t>điểm</w:t>
      </w:r>
      <w:proofErr w:type="spellEnd"/>
      <w:r w:rsidRPr="00D75C08">
        <w:rPr>
          <w:rFonts w:cs="Times New Roman"/>
        </w:rPr>
        <w:t xml:space="preserve">; </w:t>
      </w:r>
      <w:proofErr w:type="spellStart"/>
      <w:r w:rsidRPr="00D75C08">
        <w:rPr>
          <w:rFonts w:cs="Times New Roman"/>
        </w:rPr>
        <w:t>Mức</w:t>
      </w:r>
      <w:proofErr w:type="spellEnd"/>
      <w:r w:rsidRPr="00D75C08">
        <w:rPr>
          <w:rFonts w:cs="Times New Roman"/>
        </w:rPr>
        <w:t xml:space="preserve"> 2: </w:t>
      </w:r>
      <w:proofErr w:type="spellStart"/>
      <w:r w:rsidRPr="00D75C08">
        <w:rPr>
          <w:rFonts w:cs="Times New Roman"/>
        </w:rPr>
        <w:t>thấp</w:t>
      </w:r>
      <w:proofErr w:type="spellEnd"/>
      <w:r w:rsidRPr="00D75C08">
        <w:rPr>
          <w:rFonts w:cs="Times New Roman"/>
        </w:rPr>
        <w:t xml:space="preserve"> = 2 </w:t>
      </w:r>
      <w:proofErr w:type="spellStart"/>
      <w:r w:rsidRPr="00D75C08">
        <w:rPr>
          <w:rFonts w:cs="Times New Roman"/>
        </w:rPr>
        <w:t>điểm</w:t>
      </w:r>
      <w:proofErr w:type="spellEnd"/>
      <w:r w:rsidRPr="00D75C08">
        <w:rPr>
          <w:rFonts w:cs="Times New Roman"/>
        </w:rPr>
        <w:t xml:space="preserve">; </w:t>
      </w:r>
      <w:proofErr w:type="spellStart"/>
      <w:r w:rsidRPr="00D75C08">
        <w:rPr>
          <w:rFonts w:cs="Times New Roman"/>
        </w:rPr>
        <w:t>Mức</w:t>
      </w:r>
      <w:proofErr w:type="spellEnd"/>
      <w:r w:rsidRPr="00D75C08">
        <w:rPr>
          <w:rFonts w:cs="Times New Roman"/>
        </w:rPr>
        <w:t xml:space="preserve"> 3: </w:t>
      </w:r>
      <w:proofErr w:type="spellStart"/>
      <w:r w:rsidRPr="00D75C08">
        <w:rPr>
          <w:rFonts w:cs="Times New Roman"/>
        </w:rPr>
        <w:t>vừa</w:t>
      </w:r>
      <w:proofErr w:type="spellEnd"/>
      <w:r w:rsidRPr="00D75C08">
        <w:rPr>
          <w:rFonts w:cs="Times New Roman"/>
        </w:rPr>
        <w:t xml:space="preserve"> = 3 </w:t>
      </w:r>
      <w:proofErr w:type="spellStart"/>
      <w:r w:rsidRPr="00D75C08">
        <w:rPr>
          <w:rFonts w:cs="Times New Roman"/>
        </w:rPr>
        <w:t>điểm</w:t>
      </w:r>
      <w:proofErr w:type="spellEnd"/>
      <w:r w:rsidRPr="00D75C08">
        <w:rPr>
          <w:rFonts w:cs="Times New Roman"/>
        </w:rPr>
        <w:t>;</w:t>
      </w:r>
    </w:p>
    <w:p w14:paraId="69256FE4" w14:textId="77777777" w:rsidR="00D75C08" w:rsidRPr="00D75C08" w:rsidRDefault="00D75C08" w:rsidP="00D75C08">
      <w:pPr>
        <w:spacing w:before="120" w:after="120"/>
        <w:ind w:firstLine="720"/>
        <w:rPr>
          <w:rFonts w:cs="Times New Roman"/>
        </w:rPr>
      </w:pPr>
      <w:proofErr w:type="spellStart"/>
      <w:r w:rsidRPr="00D75C08">
        <w:rPr>
          <w:rFonts w:cs="Times New Roman"/>
        </w:rPr>
        <w:t>Mức</w:t>
      </w:r>
      <w:proofErr w:type="spellEnd"/>
      <w:r w:rsidRPr="00D75C08">
        <w:rPr>
          <w:rFonts w:cs="Times New Roman"/>
        </w:rPr>
        <w:t xml:space="preserve"> 4: </w:t>
      </w:r>
      <w:proofErr w:type="spellStart"/>
      <w:r w:rsidRPr="00D75C08">
        <w:rPr>
          <w:rFonts w:cs="Times New Roman"/>
        </w:rPr>
        <w:t>cao</w:t>
      </w:r>
      <w:proofErr w:type="spellEnd"/>
      <w:r w:rsidRPr="00D75C08">
        <w:rPr>
          <w:rFonts w:cs="Times New Roman"/>
        </w:rPr>
        <w:t xml:space="preserve"> = 4 </w:t>
      </w:r>
      <w:proofErr w:type="spellStart"/>
      <w:r w:rsidRPr="00D75C08">
        <w:rPr>
          <w:rFonts w:cs="Times New Roman"/>
        </w:rPr>
        <w:t>điểm</w:t>
      </w:r>
      <w:proofErr w:type="spellEnd"/>
      <w:r w:rsidRPr="00D75C08">
        <w:rPr>
          <w:rFonts w:cs="Times New Roman"/>
        </w:rPr>
        <w:t xml:space="preserve">; </w:t>
      </w:r>
      <w:proofErr w:type="spellStart"/>
      <w:r w:rsidRPr="00D75C08">
        <w:rPr>
          <w:rFonts w:cs="Times New Roman"/>
        </w:rPr>
        <w:t>Mức</w:t>
      </w:r>
      <w:proofErr w:type="spellEnd"/>
      <w:r w:rsidRPr="00D75C08">
        <w:rPr>
          <w:rFonts w:cs="Times New Roman"/>
        </w:rPr>
        <w:t xml:space="preserve"> 5: </w:t>
      </w:r>
      <w:proofErr w:type="spellStart"/>
      <w:r w:rsidRPr="00D75C08">
        <w:rPr>
          <w:rFonts w:cs="Times New Roman"/>
        </w:rPr>
        <w:t>rất</w:t>
      </w:r>
      <w:proofErr w:type="spellEnd"/>
      <w:r w:rsidRPr="00D75C08">
        <w:rPr>
          <w:rFonts w:cs="Times New Roman"/>
        </w:rPr>
        <w:t xml:space="preserve"> </w:t>
      </w:r>
      <w:proofErr w:type="spellStart"/>
      <w:r w:rsidRPr="00D75C08">
        <w:rPr>
          <w:rFonts w:cs="Times New Roman"/>
        </w:rPr>
        <w:t>cao</w:t>
      </w:r>
      <w:proofErr w:type="spellEnd"/>
      <w:r w:rsidRPr="00D75C08">
        <w:rPr>
          <w:rFonts w:cs="Times New Roman"/>
        </w:rPr>
        <w:t xml:space="preserve"> = 5 </w:t>
      </w:r>
      <w:proofErr w:type="spellStart"/>
      <w:r w:rsidRPr="00D75C08">
        <w:rPr>
          <w:rFonts w:cs="Times New Roman"/>
        </w:rPr>
        <w:t>điểm</w:t>
      </w:r>
      <w:proofErr w:type="spellEnd"/>
    </w:p>
    <w:p w14:paraId="5C427C3B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  <w:b/>
        </w:rPr>
        <w:t xml:space="preserve">1. </w:t>
      </w:r>
      <w:proofErr w:type="spellStart"/>
      <w:r w:rsidRPr="00D75C08">
        <w:rPr>
          <w:rFonts w:cs="Times New Roman"/>
          <w:b/>
        </w:rPr>
        <w:t>Đánh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giá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thái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độ</w:t>
      </w:r>
      <w:proofErr w:type="spellEnd"/>
      <w:r w:rsidRPr="00D75C08">
        <w:rPr>
          <w:rFonts w:cs="Times New Roman"/>
          <w:b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1566"/>
        <w:gridCol w:w="1566"/>
        <w:gridCol w:w="1566"/>
        <w:gridCol w:w="1566"/>
        <w:gridCol w:w="1566"/>
      </w:tblGrid>
      <w:tr w:rsidR="00D75C08" w:rsidRPr="00D75C08" w14:paraId="39719D6D" w14:textId="77777777" w:rsidTr="00270CAB">
        <w:trPr>
          <w:jc w:val="center"/>
        </w:trPr>
        <w:tc>
          <w:tcPr>
            <w:tcW w:w="1567" w:type="dxa"/>
            <w:shd w:val="clear" w:color="auto" w:fill="D9E2F3"/>
          </w:tcPr>
          <w:p w14:paraId="7DA4CDAE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D75C08">
              <w:rPr>
                <w:rFonts w:cs="Times New Roman"/>
                <w:b/>
                <w:sz w:val="22"/>
              </w:rPr>
              <w:t>Nội</w:t>
            </w:r>
            <w:proofErr w:type="spellEnd"/>
            <w:r w:rsidRPr="00D75C08">
              <w:rPr>
                <w:rFonts w:cs="Times New Roman"/>
                <w:b/>
                <w:sz w:val="22"/>
              </w:rPr>
              <w:t xml:space="preserve"> dung</w:t>
            </w:r>
          </w:p>
        </w:tc>
        <w:tc>
          <w:tcPr>
            <w:tcW w:w="1567" w:type="dxa"/>
            <w:shd w:val="clear" w:color="auto" w:fill="D9E2F3"/>
          </w:tcPr>
          <w:p w14:paraId="36737BC8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  <w:sz w:val="22"/>
              </w:rPr>
              <w:t>1</w:t>
            </w:r>
          </w:p>
        </w:tc>
        <w:tc>
          <w:tcPr>
            <w:tcW w:w="1567" w:type="dxa"/>
            <w:shd w:val="clear" w:color="auto" w:fill="D9E2F3"/>
          </w:tcPr>
          <w:p w14:paraId="07606CF8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  <w:sz w:val="22"/>
              </w:rPr>
              <w:t>2</w:t>
            </w:r>
          </w:p>
        </w:tc>
        <w:tc>
          <w:tcPr>
            <w:tcW w:w="1567" w:type="dxa"/>
            <w:shd w:val="clear" w:color="auto" w:fill="D9E2F3"/>
          </w:tcPr>
          <w:p w14:paraId="19411A3F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  <w:sz w:val="22"/>
              </w:rPr>
              <w:t>3</w:t>
            </w:r>
          </w:p>
        </w:tc>
        <w:tc>
          <w:tcPr>
            <w:tcW w:w="1567" w:type="dxa"/>
            <w:shd w:val="clear" w:color="auto" w:fill="D9E2F3"/>
          </w:tcPr>
          <w:p w14:paraId="7198A68B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  <w:sz w:val="22"/>
              </w:rPr>
              <w:t>4</w:t>
            </w:r>
          </w:p>
        </w:tc>
        <w:tc>
          <w:tcPr>
            <w:tcW w:w="1567" w:type="dxa"/>
            <w:shd w:val="clear" w:color="auto" w:fill="D9E2F3"/>
          </w:tcPr>
          <w:p w14:paraId="083A2387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  <w:sz w:val="22"/>
              </w:rPr>
              <w:t>5</w:t>
            </w:r>
          </w:p>
        </w:tc>
      </w:tr>
      <w:tr w:rsidR="00D75C08" w:rsidRPr="00D75C08" w14:paraId="0AAC50EC" w14:textId="77777777" w:rsidTr="00270CAB">
        <w:trPr>
          <w:jc w:val="center"/>
        </w:trPr>
        <w:tc>
          <w:tcPr>
            <w:tcW w:w="1567" w:type="dxa"/>
          </w:tcPr>
          <w:p w14:paraId="56B13EF4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1. SV </w:t>
            </w:r>
            <w:proofErr w:type="spellStart"/>
            <w:r w:rsidRPr="00D75C08">
              <w:rPr>
                <w:rFonts w:cs="Times New Roman"/>
                <w:sz w:val="22"/>
              </w:rPr>
              <w:t>đi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làm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đúng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giờ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, </w:t>
            </w:r>
            <w:proofErr w:type="spellStart"/>
            <w:r w:rsidRPr="00D75C08">
              <w:rPr>
                <w:rFonts w:cs="Times New Roman"/>
                <w:sz w:val="22"/>
              </w:rPr>
              <w:t>đầy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đủ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các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ngày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trong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tuần</w:t>
            </w:r>
            <w:proofErr w:type="spellEnd"/>
          </w:p>
        </w:tc>
        <w:tc>
          <w:tcPr>
            <w:tcW w:w="1567" w:type="dxa"/>
          </w:tcPr>
          <w:p w14:paraId="68C9071B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0322894E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5EFA176D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3B61A33E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2BC0488F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625A62A8" w14:textId="77777777" w:rsidTr="00270CAB">
        <w:trPr>
          <w:jc w:val="center"/>
        </w:trPr>
        <w:tc>
          <w:tcPr>
            <w:tcW w:w="1567" w:type="dxa"/>
          </w:tcPr>
          <w:p w14:paraId="0FA91F57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2. SV </w:t>
            </w:r>
            <w:proofErr w:type="spellStart"/>
            <w:r w:rsidRPr="00D75C08">
              <w:rPr>
                <w:rFonts w:cs="Times New Roman"/>
                <w:sz w:val="22"/>
              </w:rPr>
              <w:t>có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vắng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mặt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nhiều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không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, bao </w:t>
            </w:r>
            <w:proofErr w:type="spellStart"/>
            <w:r w:rsidRPr="00D75C08">
              <w:rPr>
                <w:rFonts w:cs="Times New Roman"/>
                <w:sz w:val="22"/>
              </w:rPr>
              <w:t>nhiêu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buổi</w:t>
            </w:r>
            <w:proofErr w:type="spellEnd"/>
          </w:p>
        </w:tc>
        <w:tc>
          <w:tcPr>
            <w:tcW w:w="1567" w:type="dxa"/>
          </w:tcPr>
          <w:p w14:paraId="66240985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0F8E2702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5B7B3C96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21D01D90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480AD356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25930897" w14:textId="77777777" w:rsidTr="00270CAB">
        <w:trPr>
          <w:jc w:val="center"/>
        </w:trPr>
        <w:tc>
          <w:tcPr>
            <w:tcW w:w="1567" w:type="dxa"/>
          </w:tcPr>
          <w:p w14:paraId="4087ADC2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3. Thái </w:t>
            </w:r>
            <w:proofErr w:type="spellStart"/>
            <w:r w:rsidRPr="00D75C08">
              <w:rPr>
                <w:rFonts w:cs="Times New Roman"/>
                <w:sz w:val="22"/>
              </w:rPr>
              <w:t>độ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làm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việc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tích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cực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, </w:t>
            </w:r>
            <w:proofErr w:type="spellStart"/>
            <w:r w:rsidRPr="00D75C08">
              <w:rPr>
                <w:rFonts w:cs="Times New Roman"/>
                <w:sz w:val="22"/>
              </w:rPr>
              <w:t>nghiêm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túc</w:t>
            </w:r>
            <w:proofErr w:type="spellEnd"/>
          </w:p>
        </w:tc>
        <w:tc>
          <w:tcPr>
            <w:tcW w:w="1567" w:type="dxa"/>
          </w:tcPr>
          <w:p w14:paraId="3021C671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AC6A429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51947AD5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48391139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50569B5C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048004FE" w14:textId="77777777" w:rsidTr="00270CAB">
        <w:trPr>
          <w:jc w:val="center"/>
        </w:trPr>
        <w:tc>
          <w:tcPr>
            <w:tcW w:w="1567" w:type="dxa"/>
          </w:tcPr>
          <w:p w14:paraId="14BD5F7A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4. SV </w:t>
            </w:r>
            <w:proofErr w:type="spellStart"/>
            <w:r w:rsidRPr="00D75C08">
              <w:rPr>
                <w:rFonts w:cs="Times New Roman"/>
                <w:sz w:val="22"/>
              </w:rPr>
              <w:t>có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sẵn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sàng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làm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những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việc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mà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đơn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vị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yêu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cầu</w:t>
            </w:r>
            <w:proofErr w:type="spellEnd"/>
          </w:p>
        </w:tc>
        <w:tc>
          <w:tcPr>
            <w:tcW w:w="1567" w:type="dxa"/>
          </w:tcPr>
          <w:p w14:paraId="40047DE6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075EAB56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55DFC05B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03E35328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42F9CED1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1A9DDA2E" w14:textId="77777777" w:rsidTr="00270CAB">
        <w:trPr>
          <w:jc w:val="center"/>
        </w:trPr>
        <w:tc>
          <w:tcPr>
            <w:tcW w:w="1567" w:type="dxa"/>
          </w:tcPr>
          <w:p w14:paraId="3E4C2850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5. SV </w:t>
            </w:r>
            <w:proofErr w:type="spellStart"/>
            <w:r w:rsidRPr="00D75C08">
              <w:rPr>
                <w:rFonts w:cs="Times New Roman"/>
                <w:sz w:val="22"/>
              </w:rPr>
              <w:t>có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mạnh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dạn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giao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tiếp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, </w:t>
            </w:r>
            <w:proofErr w:type="spellStart"/>
            <w:r w:rsidRPr="00D75C08">
              <w:rPr>
                <w:rFonts w:cs="Times New Roman"/>
                <w:sz w:val="22"/>
              </w:rPr>
              <w:t>thân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thiện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với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mọi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người</w:t>
            </w:r>
            <w:proofErr w:type="spellEnd"/>
          </w:p>
        </w:tc>
        <w:tc>
          <w:tcPr>
            <w:tcW w:w="1567" w:type="dxa"/>
          </w:tcPr>
          <w:p w14:paraId="0AB36D11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206BDD26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650FC894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298EC470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6512BB07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</w:tbl>
    <w:p w14:paraId="34C7D9FF" w14:textId="77777777" w:rsidR="00D75C08" w:rsidRPr="00D75C08" w:rsidRDefault="00D75C08" w:rsidP="00D75C08">
      <w:pPr>
        <w:jc w:val="right"/>
        <w:rPr>
          <w:rFonts w:cs="Times New Roman"/>
        </w:rPr>
      </w:pPr>
      <w:proofErr w:type="spellStart"/>
      <w:r w:rsidRPr="00D75C08">
        <w:rPr>
          <w:rFonts w:cs="Times New Roman"/>
          <w:i/>
          <w:sz w:val="20"/>
        </w:rPr>
        <w:t>Nguồn</w:t>
      </w:r>
      <w:proofErr w:type="spellEnd"/>
      <w:r w:rsidRPr="00D75C08">
        <w:rPr>
          <w:rFonts w:cs="Times New Roman"/>
          <w:i/>
          <w:sz w:val="20"/>
        </w:rPr>
        <w:t xml:space="preserve">: </w:t>
      </w:r>
      <w:proofErr w:type="spellStart"/>
      <w:r w:rsidRPr="00D75C08">
        <w:rPr>
          <w:rFonts w:cs="Times New Roman"/>
          <w:i/>
          <w:sz w:val="20"/>
        </w:rPr>
        <w:t>Tác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giả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tự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tổng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hợp</w:t>
      </w:r>
      <w:proofErr w:type="spellEnd"/>
    </w:p>
    <w:p w14:paraId="7202E9D2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  <w:b/>
        </w:rPr>
        <w:t xml:space="preserve">2. SV </w:t>
      </w:r>
      <w:proofErr w:type="spellStart"/>
      <w:r w:rsidRPr="00D75C08">
        <w:rPr>
          <w:rFonts w:cs="Times New Roman"/>
          <w:b/>
        </w:rPr>
        <w:t>làm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mảng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việc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nào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là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tích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cực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nhất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trong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thời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gian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làm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việc</w:t>
      </w:r>
      <w:proofErr w:type="spellEnd"/>
      <w:r w:rsidRPr="00D75C08">
        <w:rPr>
          <w:rFonts w:cs="Times New Roman"/>
          <w:b/>
        </w:rPr>
        <w:t xml:space="preserve"> (</w:t>
      </w:r>
      <w:proofErr w:type="spellStart"/>
      <w:r w:rsidRPr="00D75C08">
        <w:rPr>
          <w:rFonts w:cs="Times New Roman"/>
          <w:b/>
        </w:rPr>
        <w:t>xếp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theo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mức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độ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tích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cực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nhất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trước</w:t>
      </w:r>
      <w:proofErr w:type="spellEnd"/>
      <w:r w:rsidRPr="00D75C08">
        <w:rPr>
          <w:rFonts w:cs="Times New Roman"/>
          <w:b/>
        </w:rPr>
        <w:t>)</w:t>
      </w:r>
    </w:p>
    <w:p w14:paraId="74D1037D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117FC953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lastRenderedPageBreak/>
        <w:t>..........................................................................................</w:t>
      </w:r>
    </w:p>
    <w:p w14:paraId="3BB96893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  <w:b/>
        </w:rPr>
        <w:t xml:space="preserve">3. Trong </w:t>
      </w:r>
      <w:proofErr w:type="spellStart"/>
      <w:r w:rsidRPr="00D75C08">
        <w:rPr>
          <w:rFonts w:cs="Times New Roman"/>
          <w:b/>
        </w:rPr>
        <w:t>quá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trình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làm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việc</w:t>
      </w:r>
      <w:proofErr w:type="spellEnd"/>
      <w:r w:rsidRPr="00D75C08">
        <w:rPr>
          <w:rFonts w:cs="Times New Roman"/>
          <w:b/>
        </w:rPr>
        <w:t xml:space="preserve"> SV </w:t>
      </w:r>
      <w:proofErr w:type="spellStart"/>
      <w:r w:rsidRPr="00D75C08">
        <w:rPr>
          <w:rFonts w:cs="Times New Roman"/>
          <w:b/>
        </w:rPr>
        <w:t>thể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hiện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năng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lực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chuyên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môn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rõ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nét</w:t>
      </w:r>
      <w:proofErr w:type="spellEnd"/>
      <w:r w:rsidRPr="00D75C08">
        <w:rPr>
          <w:rFonts w:cs="Times New Roman"/>
          <w:b/>
        </w:rPr>
        <w:t xml:space="preserve"> ở </w:t>
      </w:r>
      <w:proofErr w:type="spellStart"/>
      <w:r w:rsidRPr="00D75C08">
        <w:rPr>
          <w:rFonts w:cs="Times New Roman"/>
          <w:b/>
        </w:rPr>
        <w:t>những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nội</w:t>
      </w:r>
      <w:proofErr w:type="spellEnd"/>
      <w:r w:rsidRPr="00D75C08">
        <w:rPr>
          <w:rFonts w:cs="Times New Roman"/>
          <w:b/>
        </w:rPr>
        <w:t xml:space="preserve"> dung </w:t>
      </w:r>
      <w:proofErr w:type="spellStart"/>
      <w:r w:rsidRPr="00D75C08">
        <w:rPr>
          <w:rFonts w:cs="Times New Roman"/>
          <w:b/>
        </w:rPr>
        <w:t>gì</w:t>
      </w:r>
      <w:proofErr w:type="spellEnd"/>
      <w:r w:rsidRPr="00D75C08">
        <w:rPr>
          <w:rFonts w:cs="Times New Roman"/>
          <w:b/>
        </w:rPr>
        <w:t>?</w:t>
      </w:r>
    </w:p>
    <w:p w14:paraId="52ED9190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7EF62A0F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74F0F9CF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  <w:b/>
        </w:rPr>
        <w:t xml:space="preserve">4. Doanh </w:t>
      </w:r>
      <w:proofErr w:type="spellStart"/>
      <w:r w:rsidRPr="00D75C08">
        <w:rPr>
          <w:rFonts w:cs="Times New Roman"/>
          <w:b/>
        </w:rPr>
        <w:t>nghiệp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có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hài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lòng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với</w:t>
      </w:r>
      <w:proofErr w:type="spellEnd"/>
      <w:r w:rsidRPr="00D75C08">
        <w:rPr>
          <w:rFonts w:cs="Times New Roman"/>
          <w:b/>
        </w:rPr>
        <w:t xml:space="preserve"> SV ở </w:t>
      </w:r>
      <w:proofErr w:type="spellStart"/>
      <w:r w:rsidRPr="00D75C08">
        <w:rPr>
          <w:rFonts w:cs="Times New Roman"/>
          <w:b/>
        </w:rPr>
        <w:t>những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kỹ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năng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gì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và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những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phẩm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chất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gì</w:t>
      </w:r>
      <w:proofErr w:type="spellEnd"/>
      <w:r w:rsidRPr="00D75C08">
        <w:rPr>
          <w:rFonts w:cs="Times New Roman"/>
          <w:b/>
        </w:rPr>
        <w:t>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1566"/>
        <w:gridCol w:w="1566"/>
        <w:gridCol w:w="1566"/>
        <w:gridCol w:w="1566"/>
        <w:gridCol w:w="1566"/>
      </w:tblGrid>
      <w:tr w:rsidR="00D75C08" w:rsidRPr="00D75C08" w14:paraId="6CB53A8D" w14:textId="77777777" w:rsidTr="00270CAB">
        <w:trPr>
          <w:jc w:val="center"/>
        </w:trPr>
        <w:tc>
          <w:tcPr>
            <w:tcW w:w="1567" w:type="dxa"/>
            <w:shd w:val="clear" w:color="auto" w:fill="D9E2F3"/>
          </w:tcPr>
          <w:p w14:paraId="5BAC7395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D75C08">
              <w:rPr>
                <w:rFonts w:cs="Times New Roman"/>
                <w:b/>
                <w:sz w:val="22"/>
              </w:rPr>
              <w:t>Nội</w:t>
            </w:r>
            <w:proofErr w:type="spellEnd"/>
            <w:r w:rsidRPr="00D75C08">
              <w:rPr>
                <w:rFonts w:cs="Times New Roman"/>
                <w:b/>
                <w:sz w:val="22"/>
              </w:rPr>
              <w:t xml:space="preserve"> dung</w:t>
            </w:r>
          </w:p>
        </w:tc>
        <w:tc>
          <w:tcPr>
            <w:tcW w:w="1567" w:type="dxa"/>
            <w:shd w:val="clear" w:color="auto" w:fill="D9E2F3"/>
          </w:tcPr>
          <w:p w14:paraId="01DAFEDD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  <w:sz w:val="22"/>
              </w:rPr>
              <w:t>1</w:t>
            </w:r>
          </w:p>
        </w:tc>
        <w:tc>
          <w:tcPr>
            <w:tcW w:w="1567" w:type="dxa"/>
            <w:shd w:val="clear" w:color="auto" w:fill="D9E2F3"/>
          </w:tcPr>
          <w:p w14:paraId="49700EB2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  <w:sz w:val="22"/>
              </w:rPr>
              <w:t>2</w:t>
            </w:r>
          </w:p>
        </w:tc>
        <w:tc>
          <w:tcPr>
            <w:tcW w:w="1567" w:type="dxa"/>
            <w:shd w:val="clear" w:color="auto" w:fill="D9E2F3"/>
          </w:tcPr>
          <w:p w14:paraId="6AF09529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  <w:sz w:val="22"/>
              </w:rPr>
              <w:t>3</w:t>
            </w:r>
          </w:p>
        </w:tc>
        <w:tc>
          <w:tcPr>
            <w:tcW w:w="1567" w:type="dxa"/>
            <w:shd w:val="clear" w:color="auto" w:fill="D9E2F3"/>
          </w:tcPr>
          <w:p w14:paraId="2A973637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  <w:sz w:val="22"/>
              </w:rPr>
              <w:t>4</w:t>
            </w:r>
          </w:p>
        </w:tc>
        <w:tc>
          <w:tcPr>
            <w:tcW w:w="1567" w:type="dxa"/>
            <w:shd w:val="clear" w:color="auto" w:fill="D9E2F3"/>
          </w:tcPr>
          <w:p w14:paraId="06079A40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  <w:sz w:val="22"/>
              </w:rPr>
              <w:t>5</w:t>
            </w:r>
          </w:p>
        </w:tc>
      </w:tr>
      <w:tr w:rsidR="00D75C08" w:rsidRPr="00D75C08" w14:paraId="195ECC44" w14:textId="77777777" w:rsidTr="00270CAB">
        <w:trPr>
          <w:jc w:val="center"/>
        </w:trPr>
        <w:tc>
          <w:tcPr>
            <w:tcW w:w="1567" w:type="dxa"/>
          </w:tcPr>
          <w:p w14:paraId="7F9420FD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A. </w:t>
            </w:r>
            <w:proofErr w:type="spellStart"/>
            <w:r w:rsidRPr="00D75C08">
              <w:rPr>
                <w:rFonts w:cs="Times New Roman"/>
                <w:sz w:val="22"/>
              </w:rPr>
              <w:t>Kỹ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năng</w:t>
            </w:r>
            <w:proofErr w:type="spellEnd"/>
            <w:r w:rsidRPr="00D75C08">
              <w:rPr>
                <w:rFonts w:cs="Times New Roman"/>
                <w:sz w:val="22"/>
              </w:rPr>
              <w:t>:</w:t>
            </w:r>
          </w:p>
        </w:tc>
        <w:tc>
          <w:tcPr>
            <w:tcW w:w="1567" w:type="dxa"/>
          </w:tcPr>
          <w:p w14:paraId="70C28E28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72D4854C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5E0A9CAF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5829CAF3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565BC343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796EBCA5" w14:textId="77777777" w:rsidTr="00270CAB">
        <w:trPr>
          <w:jc w:val="center"/>
        </w:trPr>
        <w:tc>
          <w:tcPr>
            <w:tcW w:w="1567" w:type="dxa"/>
          </w:tcPr>
          <w:p w14:paraId="64CF07E5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1. Làm </w:t>
            </w:r>
            <w:proofErr w:type="spellStart"/>
            <w:r w:rsidRPr="00D75C08">
              <w:rPr>
                <w:rFonts w:cs="Times New Roman"/>
                <w:sz w:val="22"/>
              </w:rPr>
              <w:t>việc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nhóm</w:t>
            </w:r>
            <w:proofErr w:type="spellEnd"/>
          </w:p>
        </w:tc>
        <w:tc>
          <w:tcPr>
            <w:tcW w:w="1567" w:type="dxa"/>
          </w:tcPr>
          <w:p w14:paraId="756EC90F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362441BB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27FA7163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4DDC9D42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2389D2F5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2EE2746D" w14:textId="77777777" w:rsidTr="00270CAB">
        <w:trPr>
          <w:jc w:val="center"/>
        </w:trPr>
        <w:tc>
          <w:tcPr>
            <w:tcW w:w="1567" w:type="dxa"/>
          </w:tcPr>
          <w:p w14:paraId="2847F643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2. Giao </w:t>
            </w:r>
            <w:proofErr w:type="spellStart"/>
            <w:r w:rsidRPr="00D75C08">
              <w:rPr>
                <w:rFonts w:cs="Times New Roman"/>
                <w:sz w:val="22"/>
              </w:rPr>
              <w:t>tiếp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, </w:t>
            </w:r>
            <w:proofErr w:type="spellStart"/>
            <w:r w:rsidRPr="00D75C08">
              <w:rPr>
                <w:rFonts w:cs="Times New Roman"/>
                <w:sz w:val="22"/>
              </w:rPr>
              <w:t>thuyết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trình</w:t>
            </w:r>
            <w:proofErr w:type="spellEnd"/>
          </w:p>
        </w:tc>
        <w:tc>
          <w:tcPr>
            <w:tcW w:w="1567" w:type="dxa"/>
          </w:tcPr>
          <w:p w14:paraId="6BBF269A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F38DFFA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63F54160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52D9EB9F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0D31143F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591330A7" w14:textId="77777777" w:rsidTr="00270CAB">
        <w:trPr>
          <w:jc w:val="center"/>
        </w:trPr>
        <w:tc>
          <w:tcPr>
            <w:tcW w:w="1567" w:type="dxa"/>
          </w:tcPr>
          <w:p w14:paraId="409954A3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3. </w:t>
            </w:r>
            <w:proofErr w:type="spellStart"/>
            <w:r w:rsidRPr="00D75C08">
              <w:rPr>
                <w:rFonts w:cs="Times New Roman"/>
                <w:sz w:val="22"/>
              </w:rPr>
              <w:t>Tổ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chức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công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việc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hiệu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quả</w:t>
            </w:r>
            <w:proofErr w:type="spellEnd"/>
          </w:p>
        </w:tc>
        <w:tc>
          <w:tcPr>
            <w:tcW w:w="1567" w:type="dxa"/>
          </w:tcPr>
          <w:p w14:paraId="5550BF4A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5C75E11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C706009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E20F30B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7118A231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726F0DE5" w14:textId="77777777" w:rsidTr="00270CAB">
        <w:trPr>
          <w:jc w:val="center"/>
        </w:trPr>
        <w:tc>
          <w:tcPr>
            <w:tcW w:w="1567" w:type="dxa"/>
          </w:tcPr>
          <w:p w14:paraId="503E6470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4. </w:t>
            </w:r>
            <w:proofErr w:type="spellStart"/>
            <w:r w:rsidRPr="00D75C08">
              <w:rPr>
                <w:rFonts w:cs="Times New Roman"/>
                <w:sz w:val="22"/>
              </w:rPr>
              <w:t>Lắng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nghe</w:t>
            </w:r>
            <w:proofErr w:type="spellEnd"/>
          </w:p>
        </w:tc>
        <w:tc>
          <w:tcPr>
            <w:tcW w:w="1567" w:type="dxa"/>
          </w:tcPr>
          <w:p w14:paraId="049FFA80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0859C3DD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76BBB412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9F81EFC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5EC97A8B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37E7AE57" w14:textId="77777777" w:rsidTr="00270CAB">
        <w:trPr>
          <w:jc w:val="center"/>
        </w:trPr>
        <w:tc>
          <w:tcPr>
            <w:tcW w:w="1567" w:type="dxa"/>
          </w:tcPr>
          <w:p w14:paraId="2974FD82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5. </w:t>
            </w:r>
            <w:proofErr w:type="spellStart"/>
            <w:r w:rsidRPr="00D75C08">
              <w:rPr>
                <w:rFonts w:cs="Times New Roman"/>
                <w:sz w:val="22"/>
              </w:rPr>
              <w:t>Giải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quyết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vấn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đề</w:t>
            </w:r>
            <w:proofErr w:type="spellEnd"/>
          </w:p>
        </w:tc>
        <w:tc>
          <w:tcPr>
            <w:tcW w:w="1567" w:type="dxa"/>
          </w:tcPr>
          <w:p w14:paraId="082E2CB0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6E7501D9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9D4DE97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66C0AF8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49ED83D7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32C2C39D" w14:textId="77777777" w:rsidTr="00270CAB">
        <w:trPr>
          <w:jc w:val="center"/>
        </w:trPr>
        <w:tc>
          <w:tcPr>
            <w:tcW w:w="1567" w:type="dxa"/>
          </w:tcPr>
          <w:p w14:paraId="4E181446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6. </w:t>
            </w:r>
            <w:proofErr w:type="spellStart"/>
            <w:r w:rsidRPr="00D75C08">
              <w:rPr>
                <w:rFonts w:cs="Times New Roman"/>
                <w:sz w:val="22"/>
              </w:rPr>
              <w:t>Sử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dụng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công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nghệ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thông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tin</w:t>
            </w:r>
          </w:p>
        </w:tc>
        <w:tc>
          <w:tcPr>
            <w:tcW w:w="1567" w:type="dxa"/>
          </w:tcPr>
          <w:p w14:paraId="0CCEA503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6E9D26EC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DEB2CD7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6223E661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64A12DF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077E4066" w14:textId="77777777" w:rsidTr="00270CAB">
        <w:trPr>
          <w:jc w:val="center"/>
        </w:trPr>
        <w:tc>
          <w:tcPr>
            <w:tcW w:w="1567" w:type="dxa"/>
          </w:tcPr>
          <w:p w14:paraId="74D72643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B. </w:t>
            </w:r>
            <w:proofErr w:type="spellStart"/>
            <w:r w:rsidRPr="00D75C08">
              <w:rPr>
                <w:rFonts w:cs="Times New Roman"/>
                <w:sz w:val="22"/>
              </w:rPr>
              <w:t>Phẩm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chất</w:t>
            </w:r>
            <w:proofErr w:type="spellEnd"/>
            <w:r w:rsidRPr="00D75C08">
              <w:rPr>
                <w:rFonts w:cs="Times New Roman"/>
                <w:sz w:val="22"/>
              </w:rPr>
              <w:t>:</w:t>
            </w:r>
          </w:p>
        </w:tc>
        <w:tc>
          <w:tcPr>
            <w:tcW w:w="1567" w:type="dxa"/>
          </w:tcPr>
          <w:p w14:paraId="7CE3DC6F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4C8C9784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489D9345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6027A29E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6B967E75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4BB0C938" w14:textId="77777777" w:rsidTr="00270CAB">
        <w:trPr>
          <w:jc w:val="center"/>
        </w:trPr>
        <w:tc>
          <w:tcPr>
            <w:tcW w:w="1567" w:type="dxa"/>
          </w:tcPr>
          <w:p w14:paraId="11794021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1. Trung </w:t>
            </w:r>
            <w:proofErr w:type="spellStart"/>
            <w:r w:rsidRPr="00D75C08">
              <w:rPr>
                <w:rFonts w:cs="Times New Roman"/>
                <w:sz w:val="22"/>
              </w:rPr>
              <w:t>thực</w:t>
            </w:r>
            <w:proofErr w:type="spellEnd"/>
          </w:p>
        </w:tc>
        <w:tc>
          <w:tcPr>
            <w:tcW w:w="1567" w:type="dxa"/>
          </w:tcPr>
          <w:p w14:paraId="739DF8DE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0E615669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473CB410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7ED4B34F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40EFD450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217FDDD0" w14:textId="77777777" w:rsidTr="00270CAB">
        <w:trPr>
          <w:jc w:val="center"/>
        </w:trPr>
        <w:tc>
          <w:tcPr>
            <w:tcW w:w="1567" w:type="dxa"/>
          </w:tcPr>
          <w:p w14:paraId="5824401C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2. </w:t>
            </w:r>
            <w:proofErr w:type="spellStart"/>
            <w:r w:rsidRPr="00D75C08">
              <w:rPr>
                <w:rFonts w:cs="Times New Roman"/>
                <w:sz w:val="22"/>
              </w:rPr>
              <w:t>Thẳng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thắn</w:t>
            </w:r>
            <w:proofErr w:type="spellEnd"/>
          </w:p>
        </w:tc>
        <w:tc>
          <w:tcPr>
            <w:tcW w:w="1567" w:type="dxa"/>
          </w:tcPr>
          <w:p w14:paraId="01BC590D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31B10A43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6FE36B34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0294A9F2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C486CBA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59491E66" w14:textId="77777777" w:rsidTr="00270CAB">
        <w:trPr>
          <w:jc w:val="center"/>
        </w:trPr>
        <w:tc>
          <w:tcPr>
            <w:tcW w:w="1567" w:type="dxa"/>
          </w:tcPr>
          <w:p w14:paraId="416D2E8F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3. </w:t>
            </w:r>
            <w:proofErr w:type="spellStart"/>
            <w:r w:rsidRPr="00D75C08">
              <w:rPr>
                <w:rFonts w:cs="Times New Roman"/>
                <w:sz w:val="22"/>
              </w:rPr>
              <w:t>Trách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nhiệm</w:t>
            </w:r>
            <w:proofErr w:type="spellEnd"/>
          </w:p>
        </w:tc>
        <w:tc>
          <w:tcPr>
            <w:tcW w:w="1567" w:type="dxa"/>
          </w:tcPr>
          <w:p w14:paraId="149FEE0E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567C5B36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7BC4156F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2C7735F7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745E1B45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1BFB2F74" w14:textId="77777777" w:rsidTr="00270CAB">
        <w:trPr>
          <w:jc w:val="center"/>
        </w:trPr>
        <w:tc>
          <w:tcPr>
            <w:tcW w:w="1567" w:type="dxa"/>
          </w:tcPr>
          <w:p w14:paraId="65202477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4. Làm </w:t>
            </w:r>
            <w:proofErr w:type="spellStart"/>
            <w:r w:rsidRPr="00D75C08">
              <w:rPr>
                <w:rFonts w:cs="Times New Roman"/>
                <w:sz w:val="22"/>
              </w:rPr>
              <w:t>việc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chăm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chỉ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, </w:t>
            </w:r>
            <w:proofErr w:type="spellStart"/>
            <w:r w:rsidRPr="00D75C08">
              <w:rPr>
                <w:rFonts w:cs="Times New Roman"/>
                <w:sz w:val="22"/>
              </w:rPr>
              <w:t>thông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minh</w:t>
            </w:r>
            <w:proofErr w:type="spellEnd"/>
          </w:p>
        </w:tc>
        <w:tc>
          <w:tcPr>
            <w:tcW w:w="1567" w:type="dxa"/>
          </w:tcPr>
          <w:p w14:paraId="1D23DB46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039FD171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25329AB1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21654C73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46328A94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26A81C20" w14:textId="77777777" w:rsidTr="00270CAB">
        <w:trPr>
          <w:jc w:val="center"/>
        </w:trPr>
        <w:tc>
          <w:tcPr>
            <w:tcW w:w="1567" w:type="dxa"/>
          </w:tcPr>
          <w:p w14:paraId="0E5826E5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5. </w:t>
            </w:r>
            <w:proofErr w:type="spellStart"/>
            <w:r w:rsidRPr="00D75C08">
              <w:rPr>
                <w:rFonts w:cs="Times New Roman"/>
                <w:sz w:val="22"/>
              </w:rPr>
              <w:t>Luôn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có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mục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tiêu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, </w:t>
            </w:r>
            <w:proofErr w:type="spellStart"/>
            <w:r w:rsidRPr="00D75C08">
              <w:rPr>
                <w:rFonts w:cs="Times New Roman"/>
                <w:sz w:val="22"/>
              </w:rPr>
              <w:t>kiên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trì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thực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hiện</w:t>
            </w:r>
            <w:proofErr w:type="spellEnd"/>
          </w:p>
        </w:tc>
        <w:tc>
          <w:tcPr>
            <w:tcW w:w="1567" w:type="dxa"/>
          </w:tcPr>
          <w:p w14:paraId="66D8EA0B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2A979372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4004207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68F1B033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B01946F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38195EC9" w14:textId="77777777" w:rsidTr="00270CAB">
        <w:trPr>
          <w:jc w:val="center"/>
        </w:trPr>
        <w:tc>
          <w:tcPr>
            <w:tcW w:w="1567" w:type="dxa"/>
          </w:tcPr>
          <w:p w14:paraId="1A4BBB23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6. </w:t>
            </w:r>
            <w:proofErr w:type="spellStart"/>
            <w:r w:rsidRPr="00D75C08">
              <w:rPr>
                <w:rFonts w:cs="Times New Roman"/>
                <w:sz w:val="22"/>
              </w:rPr>
              <w:t>Có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thiện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chí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học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hỏi</w:t>
            </w:r>
            <w:proofErr w:type="spellEnd"/>
          </w:p>
        </w:tc>
        <w:tc>
          <w:tcPr>
            <w:tcW w:w="1567" w:type="dxa"/>
          </w:tcPr>
          <w:p w14:paraId="6656FA70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31D29AE4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778CEE7F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74A67DE3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32386221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</w:tbl>
    <w:p w14:paraId="405613D8" w14:textId="77777777" w:rsidR="00D75C08" w:rsidRPr="00D75C08" w:rsidRDefault="00D75C08" w:rsidP="00D75C08">
      <w:pPr>
        <w:jc w:val="right"/>
        <w:rPr>
          <w:rFonts w:cs="Times New Roman"/>
        </w:rPr>
      </w:pPr>
      <w:proofErr w:type="spellStart"/>
      <w:r w:rsidRPr="00D75C08">
        <w:rPr>
          <w:rFonts w:cs="Times New Roman"/>
          <w:i/>
          <w:sz w:val="20"/>
        </w:rPr>
        <w:t>Nguồn</w:t>
      </w:r>
      <w:proofErr w:type="spellEnd"/>
      <w:r w:rsidRPr="00D75C08">
        <w:rPr>
          <w:rFonts w:cs="Times New Roman"/>
          <w:i/>
          <w:sz w:val="20"/>
        </w:rPr>
        <w:t xml:space="preserve">: </w:t>
      </w:r>
      <w:proofErr w:type="spellStart"/>
      <w:r w:rsidRPr="00D75C08">
        <w:rPr>
          <w:rFonts w:cs="Times New Roman"/>
          <w:i/>
          <w:sz w:val="20"/>
        </w:rPr>
        <w:t>Tác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giả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tự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tổng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hợp</w:t>
      </w:r>
      <w:proofErr w:type="spellEnd"/>
    </w:p>
    <w:p w14:paraId="4144229B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  <w:b/>
        </w:rPr>
        <w:t xml:space="preserve">5. Doanh </w:t>
      </w:r>
      <w:proofErr w:type="spellStart"/>
      <w:r w:rsidRPr="00D75C08">
        <w:rPr>
          <w:rFonts w:cs="Times New Roman"/>
          <w:b/>
        </w:rPr>
        <w:t>nghiệp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mong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muốn</w:t>
      </w:r>
      <w:proofErr w:type="spellEnd"/>
      <w:r w:rsidRPr="00D75C08">
        <w:rPr>
          <w:rFonts w:cs="Times New Roman"/>
          <w:b/>
        </w:rPr>
        <w:t xml:space="preserve"> SV </w:t>
      </w:r>
      <w:proofErr w:type="spellStart"/>
      <w:r w:rsidRPr="00D75C08">
        <w:rPr>
          <w:rFonts w:cs="Times New Roman"/>
          <w:b/>
        </w:rPr>
        <w:t>nâng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cao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kỹ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năng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gì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và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thái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độ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ra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sao</w:t>
      </w:r>
      <w:proofErr w:type="spellEnd"/>
      <w:r w:rsidRPr="00D75C08">
        <w:rPr>
          <w:rFonts w:cs="Times New Roman"/>
          <w:b/>
        </w:rPr>
        <w:t>?</w:t>
      </w:r>
    </w:p>
    <w:p w14:paraId="6DF065AE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3A79A817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68325923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6E928B4C" w14:textId="77777777" w:rsidR="00D75C08" w:rsidRPr="00D75C08" w:rsidRDefault="00D75C08" w:rsidP="00D75C08">
      <w:pPr>
        <w:spacing w:before="240" w:after="120"/>
        <w:rPr>
          <w:rFonts w:cs="Times New Roman"/>
        </w:rPr>
      </w:pPr>
      <w:r w:rsidRPr="00D75C08">
        <w:rPr>
          <w:rFonts w:cs="Times New Roman"/>
          <w:b/>
          <w:sz w:val="28"/>
        </w:rPr>
        <w:lastRenderedPageBreak/>
        <w:t xml:space="preserve">II. </w:t>
      </w:r>
      <w:proofErr w:type="spellStart"/>
      <w:r w:rsidRPr="00D75C08">
        <w:rPr>
          <w:rFonts w:cs="Times New Roman"/>
          <w:b/>
          <w:sz w:val="28"/>
        </w:rPr>
        <w:t>Xếp</w:t>
      </w:r>
      <w:proofErr w:type="spellEnd"/>
      <w:r w:rsidRPr="00D75C08">
        <w:rPr>
          <w:rFonts w:cs="Times New Roman"/>
          <w:b/>
          <w:sz w:val="28"/>
        </w:rPr>
        <w:t xml:space="preserve"> </w:t>
      </w:r>
      <w:proofErr w:type="spellStart"/>
      <w:r w:rsidRPr="00D75C08">
        <w:rPr>
          <w:rFonts w:cs="Times New Roman"/>
          <w:b/>
          <w:sz w:val="28"/>
        </w:rPr>
        <w:t>loại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1566"/>
        <w:gridCol w:w="1566"/>
        <w:gridCol w:w="1566"/>
        <w:gridCol w:w="1566"/>
        <w:gridCol w:w="1566"/>
      </w:tblGrid>
      <w:tr w:rsidR="00D75C08" w:rsidRPr="00D75C08" w14:paraId="3EBDD353" w14:textId="77777777" w:rsidTr="00270CAB">
        <w:trPr>
          <w:jc w:val="center"/>
        </w:trPr>
        <w:tc>
          <w:tcPr>
            <w:tcW w:w="1567" w:type="dxa"/>
            <w:shd w:val="clear" w:color="auto" w:fill="D9E2F3"/>
          </w:tcPr>
          <w:p w14:paraId="06F6DEEB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 w:rsidRPr="00D75C08">
              <w:rPr>
                <w:rFonts w:cs="Times New Roman"/>
                <w:b/>
                <w:sz w:val="22"/>
              </w:rPr>
              <w:t>Nội</w:t>
            </w:r>
            <w:proofErr w:type="spellEnd"/>
            <w:r w:rsidRPr="00D75C08">
              <w:rPr>
                <w:rFonts w:cs="Times New Roman"/>
                <w:b/>
                <w:sz w:val="22"/>
              </w:rPr>
              <w:t xml:space="preserve"> dung</w:t>
            </w:r>
          </w:p>
        </w:tc>
        <w:tc>
          <w:tcPr>
            <w:tcW w:w="1567" w:type="dxa"/>
            <w:shd w:val="clear" w:color="auto" w:fill="D9E2F3"/>
          </w:tcPr>
          <w:p w14:paraId="47D29E09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  <w:sz w:val="22"/>
              </w:rPr>
              <w:t>1</w:t>
            </w:r>
          </w:p>
        </w:tc>
        <w:tc>
          <w:tcPr>
            <w:tcW w:w="1567" w:type="dxa"/>
            <w:shd w:val="clear" w:color="auto" w:fill="D9E2F3"/>
          </w:tcPr>
          <w:p w14:paraId="76058FBD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  <w:sz w:val="22"/>
              </w:rPr>
              <w:t>2</w:t>
            </w:r>
          </w:p>
        </w:tc>
        <w:tc>
          <w:tcPr>
            <w:tcW w:w="1567" w:type="dxa"/>
            <w:shd w:val="clear" w:color="auto" w:fill="D9E2F3"/>
          </w:tcPr>
          <w:p w14:paraId="4E684902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  <w:sz w:val="22"/>
              </w:rPr>
              <w:t>3</w:t>
            </w:r>
          </w:p>
        </w:tc>
        <w:tc>
          <w:tcPr>
            <w:tcW w:w="1567" w:type="dxa"/>
            <w:shd w:val="clear" w:color="auto" w:fill="D9E2F3"/>
          </w:tcPr>
          <w:p w14:paraId="11C5BB9A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  <w:sz w:val="22"/>
              </w:rPr>
              <w:t>4</w:t>
            </w:r>
          </w:p>
        </w:tc>
        <w:tc>
          <w:tcPr>
            <w:tcW w:w="1567" w:type="dxa"/>
            <w:shd w:val="clear" w:color="auto" w:fill="D9E2F3"/>
          </w:tcPr>
          <w:p w14:paraId="69BACFAB" w14:textId="77777777" w:rsidR="00D75C08" w:rsidRPr="00D75C08" w:rsidRDefault="00D75C08" w:rsidP="00270CAB">
            <w:pPr>
              <w:spacing w:after="0" w:line="240" w:lineRule="auto"/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  <w:sz w:val="22"/>
              </w:rPr>
              <w:t>5</w:t>
            </w:r>
          </w:p>
        </w:tc>
      </w:tr>
      <w:tr w:rsidR="00D75C08" w:rsidRPr="00D75C08" w14:paraId="767F8A1A" w14:textId="77777777" w:rsidTr="00270CAB">
        <w:trPr>
          <w:jc w:val="center"/>
        </w:trPr>
        <w:tc>
          <w:tcPr>
            <w:tcW w:w="1567" w:type="dxa"/>
          </w:tcPr>
          <w:p w14:paraId="1360E8D4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1. Thái </w:t>
            </w:r>
            <w:proofErr w:type="spellStart"/>
            <w:r w:rsidRPr="00D75C08">
              <w:rPr>
                <w:rFonts w:cs="Times New Roman"/>
                <w:sz w:val="22"/>
              </w:rPr>
              <w:t>độ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tích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cực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Doanh </w:t>
            </w:r>
            <w:proofErr w:type="spellStart"/>
            <w:r w:rsidRPr="00D75C08">
              <w:rPr>
                <w:rFonts w:cs="Times New Roman"/>
                <w:sz w:val="22"/>
              </w:rPr>
              <w:t>nghiệp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hài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lòng</w:t>
            </w:r>
            <w:proofErr w:type="spellEnd"/>
          </w:p>
        </w:tc>
        <w:tc>
          <w:tcPr>
            <w:tcW w:w="1567" w:type="dxa"/>
          </w:tcPr>
          <w:p w14:paraId="07D0C00C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6E643438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5343A76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0FB38CEC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7631FB38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74B362B6" w14:textId="77777777" w:rsidTr="00270CAB">
        <w:trPr>
          <w:jc w:val="center"/>
        </w:trPr>
        <w:tc>
          <w:tcPr>
            <w:tcW w:w="1567" w:type="dxa"/>
          </w:tcPr>
          <w:p w14:paraId="15E203E7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2. Tham </w:t>
            </w:r>
            <w:proofErr w:type="spellStart"/>
            <w:r w:rsidRPr="00D75C08">
              <w:rPr>
                <w:rFonts w:cs="Times New Roman"/>
                <w:sz w:val="22"/>
              </w:rPr>
              <w:t>gia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các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công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việc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gắn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với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chuyên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môn</w:t>
            </w:r>
            <w:proofErr w:type="spellEnd"/>
          </w:p>
        </w:tc>
        <w:tc>
          <w:tcPr>
            <w:tcW w:w="1567" w:type="dxa"/>
          </w:tcPr>
          <w:p w14:paraId="1ABC8385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4D0E4D8C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38C1D198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7E9296F9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58B6B7BB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7327537F" w14:textId="77777777" w:rsidTr="00270CAB">
        <w:trPr>
          <w:jc w:val="center"/>
        </w:trPr>
        <w:tc>
          <w:tcPr>
            <w:tcW w:w="1567" w:type="dxa"/>
          </w:tcPr>
          <w:p w14:paraId="20DEE1E5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3. </w:t>
            </w:r>
            <w:proofErr w:type="spellStart"/>
            <w:r w:rsidRPr="00D75C08">
              <w:rPr>
                <w:rFonts w:cs="Times New Roman"/>
                <w:sz w:val="22"/>
              </w:rPr>
              <w:t>Kỹ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năng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làm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việc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chuyên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nghiệp</w:t>
            </w:r>
            <w:proofErr w:type="spellEnd"/>
          </w:p>
        </w:tc>
        <w:tc>
          <w:tcPr>
            <w:tcW w:w="1567" w:type="dxa"/>
          </w:tcPr>
          <w:p w14:paraId="218CD8BF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3363E6F6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AA04176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10FC1A65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328D55F5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D75C08" w:rsidRPr="00D75C08" w14:paraId="04E7DD2E" w14:textId="77777777" w:rsidTr="00270CAB">
        <w:trPr>
          <w:jc w:val="center"/>
        </w:trPr>
        <w:tc>
          <w:tcPr>
            <w:tcW w:w="1567" w:type="dxa"/>
          </w:tcPr>
          <w:p w14:paraId="46BB1184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  <w:r w:rsidRPr="00D75C08">
              <w:rPr>
                <w:rFonts w:cs="Times New Roman"/>
                <w:sz w:val="22"/>
              </w:rPr>
              <w:t xml:space="preserve">4. </w:t>
            </w:r>
            <w:proofErr w:type="spellStart"/>
            <w:r w:rsidRPr="00D75C08">
              <w:rPr>
                <w:rFonts w:cs="Times New Roman"/>
                <w:sz w:val="22"/>
              </w:rPr>
              <w:t>Mức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độ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hài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lòng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chung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</w:t>
            </w:r>
            <w:proofErr w:type="spellStart"/>
            <w:r w:rsidRPr="00D75C08">
              <w:rPr>
                <w:rFonts w:cs="Times New Roman"/>
                <w:sz w:val="22"/>
              </w:rPr>
              <w:t>của</w:t>
            </w:r>
            <w:proofErr w:type="spellEnd"/>
            <w:r w:rsidRPr="00D75C08">
              <w:rPr>
                <w:rFonts w:cs="Times New Roman"/>
                <w:sz w:val="22"/>
              </w:rPr>
              <w:t xml:space="preserve"> Doanh </w:t>
            </w:r>
            <w:proofErr w:type="spellStart"/>
            <w:r w:rsidRPr="00D75C08">
              <w:rPr>
                <w:rFonts w:cs="Times New Roman"/>
                <w:sz w:val="22"/>
              </w:rPr>
              <w:t>nghiệp</w:t>
            </w:r>
            <w:proofErr w:type="spellEnd"/>
          </w:p>
        </w:tc>
        <w:tc>
          <w:tcPr>
            <w:tcW w:w="1567" w:type="dxa"/>
          </w:tcPr>
          <w:p w14:paraId="119BE1D4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24333292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5B27D97D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22CF7112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67" w:type="dxa"/>
          </w:tcPr>
          <w:p w14:paraId="0B317F28" w14:textId="77777777" w:rsidR="00D75C08" w:rsidRPr="00D75C08" w:rsidRDefault="00D75C08" w:rsidP="00270CAB">
            <w:pPr>
              <w:spacing w:after="0" w:line="240" w:lineRule="auto"/>
              <w:rPr>
                <w:rFonts w:cs="Times New Roman"/>
              </w:rPr>
            </w:pPr>
          </w:p>
        </w:tc>
      </w:tr>
    </w:tbl>
    <w:p w14:paraId="4E1CD14D" w14:textId="77777777" w:rsidR="00D75C08" w:rsidRPr="00D75C08" w:rsidRDefault="00D75C08" w:rsidP="00D75C08">
      <w:pPr>
        <w:jc w:val="right"/>
        <w:rPr>
          <w:rFonts w:cs="Times New Roman"/>
        </w:rPr>
      </w:pPr>
      <w:proofErr w:type="spellStart"/>
      <w:r w:rsidRPr="00D75C08">
        <w:rPr>
          <w:rFonts w:cs="Times New Roman"/>
          <w:i/>
          <w:sz w:val="20"/>
        </w:rPr>
        <w:t>Nguồn</w:t>
      </w:r>
      <w:proofErr w:type="spellEnd"/>
      <w:r w:rsidRPr="00D75C08">
        <w:rPr>
          <w:rFonts w:cs="Times New Roman"/>
          <w:i/>
          <w:sz w:val="20"/>
        </w:rPr>
        <w:t xml:space="preserve">: </w:t>
      </w:r>
      <w:proofErr w:type="spellStart"/>
      <w:r w:rsidRPr="00D75C08">
        <w:rPr>
          <w:rFonts w:cs="Times New Roman"/>
          <w:i/>
          <w:sz w:val="20"/>
        </w:rPr>
        <w:t>Tác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giả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tự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tổng</w:t>
      </w:r>
      <w:proofErr w:type="spellEnd"/>
      <w:r w:rsidRPr="00D75C08">
        <w:rPr>
          <w:rFonts w:cs="Times New Roman"/>
          <w:i/>
          <w:sz w:val="20"/>
        </w:rPr>
        <w:t xml:space="preserve"> </w:t>
      </w:r>
      <w:proofErr w:type="spellStart"/>
      <w:r w:rsidRPr="00D75C08">
        <w:rPr>
          <w:rFonts w:cs="Times New Roman"/>
          <w:i/>
          <w:sz w:val="20"/>
        </w:rPr>
        <w:t>hợp</w:t>
      </w:r>
      <w:proofErr w:type="spellEnd"/>
    </w:p>
    <w:p w14:paraId="42965B87" w14:textId="77777777" w:rsidR="00D75C08" w:rsidRPr="00D75C08" w:rsidRDefault="00D75C08" w:rsidP="00D75C08">
      <w:pPr>
        <w:spacing w:before="120" w:after="120"/>
        <w:rPr>
          <w:rFonts w:cs="Times New Roman"/>
        </w:rPr>
      </w:pPr>
      <w:r w:rsidRPr="00D75C08">
        <w:rPr>
          <w:rFonts w:cs="Times New Roman"/>
          <w:b/>
        </w:rPr>
        <w:t xml:space="preserve">7. </w:t>
      </w:r>
      <w:proofErr w:type="spellStart"/>
      <w:r w:rsidRPr="00D75C08">
        <w:rPr>
          <w:rFonts w:cs="Times New Roman"/>
          <w:b/>
        </w:rPr>
        <w:t>Xếp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loại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chung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của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Nhà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trường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dựa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trên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đánh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giá</w:t>
      </w:r>
      <w:proofErr w:type="spellEnd"/>
      <w:r w:rsidRPr="00D75C08">
        <w:rPr>
          <w:rFonts w:cs="Times New Roman"/>
          <w:b/>
        </w:rPr>
        <w:t xml:space="preserve"> </w:t>
      </w:r>
      <w:proofErr w:type="spellStart"/>
      <w:r w:rsidRPr="00D75C08">
        <w:rPr>
          <w:rFonts w:cs="Times New Roman"/>
          <w:b/>
        </w:rPr>
        <w:t>của</w:t>
      </w:r>
      <w:proofErr w:type="spellEnd"/>
      <w:r w:rsidRPr="00D75C08">
        <w:rPr>
          <w:rFonts w:cs="Times New Roman"/>
          <w:b/>
        </w:rPr>
        <w:t xml:space="preserve"> Doanh </w:t>
      </w:r>
      <w:proofErr w:type="spellStart"/>
      <w:r w:rsidRPr="00D75C08">
        <w:rPr>
          <w:rFonts w:cs="Times New Roman"/>
          <w:b/>
        </w:rPr>
        <w:t>nghiệp</w:t>
      </w:r>
      <w:proofErr w:type="spellEnd"/>
    </w:p>
    <w:p w14:paraId="1D421ABE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0C08B68E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p w14:paraId="45501CA9" w14:textId="77777777" w:rsidR="00D75C08" w:rsidRPr="00D75C08" w:rsidRDefault="00D75C08" w:rsidP="00D75C08">
      <w:pPr>
        <w:spacing w:line="480" w:lineRule="auto"/>
        <w:rPr>
          <w:rFonts w:cs="Times New Roman"/>
        </w:rPr>
      </w:pPr>
      <w:r w:rsidRPr="00D75C08">
        <w:rPr>
          <w:rFonts w:cs="Times New Roman"/>
          <w:color w:val="DCDCDC"/>
        </w:rPr>
        <w:t>..........................................................................................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D75C08" w:rsidRPr="00D75C08" w14:paraId="4AD142A5" w14:textId="77777777" w:rsidTr="00270CAB">
        <w:trPr>
          <w:jc w:val="center"/>
        </w:trPr>
        <w:tc>
          <w:tcPr>
            <w:tcW w:w="4702" w:type="dxa"/>
          </w:tcPr>
          <w:p w14:paraId="2D684647" w14:textId="77777777" w:rsidR="00D75C08" w:rsidRPr="00D75C08" w:rsidRDefault="00D75C08" w:rsidP="00270CAB">
            <w:pPr>
              <w:rPr>
                <w:rFonts w:cs="Times New Roman"/>
              </w:rPr>
            </w:pPr>
            <w:proofErr w:type="spellStart"/>
            <w:r w:rsidRPr="00D75C08">
              <w:rPr>
                <w:rFonts w:cs="Times New Roman"/>
              </w:rPr>
              <w:t>Ngày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r w:rsidRPr="00D75C08">
              <w:rPr>
                <w:rFonts w:cs="Times New Roman"/>
              </w:rPr>
              <w:t>thành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r w:rsidRPr="00D75C08">
              <w:rPr>
                <w:rFonts w:cs="Times New Roman"/>
              </w:rPr>
              <w:t>lập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r w:rsidRPr="00D75C08">
              <w:rPr>
                <w:rFonts w:cs="Times New Roman"/>
              </w:rPr>
              <w:t>Đơn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Pr="00D75C08">
              <w:rPr>
                <w:rFonts w:cs="Times New Roman"/>
              </w:rPr>
              <w:t>vị</w:t>
            </w:r>
            <w:proofErr w:type="spellEnd"/>
            <w:r w:rsidRPr="00D75C08">
              <w:rPr>
                <w:rFonts w:cs="Times New Roman"/>
              </w:rPr>
              <w:t>:…</w:t>
            </w:r>
            <w:proofErr w:type="gramEnd"/>
            <w:r w:rsidRPr="00D75C08">
              <w:rPr>
                <w:rFonts w:cs="Times New Roman"/>
              </w:rPr>
              <w:t>………………………</w:t>
            </w:r>
            <w:r w:rsidRPr="00D75C08">
              <w:rPr>
                <w:rFonts w:cs="Times New Roman"/>
              </w:rPr>
              <w:br/>
            </w:r>
            <w:proofErr w:type="spellStart"/>
            <w:r w:rsidRPr="00D75C08">
              <w:rPr>
                <w:rFonts w:cs="Times New Roman"/>
              </w:rPr>
              <w:t>Địa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r w:rsidRPr="00D75C08">
              <w:rPr>
                <w:rFonts w:cs="Times New Roman"/>
              </w:rPr>
              <w:t>chỉ</w:t>
            </w:r>
            <w:proofErr w:type="spellEnd"/>
            <w:r w:rsidRPr="00D75C08">
              <w:rPr>
                <w:rFonts w:cs="Times New Roman"/>
              </w:rPr>
              <w:t xml:space="preserve"> mail </w:t>
            </w:r>
            <w:proofErr w:type="spellStart"/>
            <w:r w:rsidRPr="00D75C08">
              <w:rPr>
                <w:rFonts w:cs="Times New Roman"/>
              </w:rPr>
              <w:t>đơn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Pr="00D75C08">
              <w:rPr>
                <w:rFonts w:cs="Times New Roman"/>
              </w:rPr>
              <w:t>vị</w:t>
            </w:r>
            <w:proofErr w:type="spellEnd"/>
            <w:r w:rsidRPr="00D75C08">
              <w:rPr>
                <w:rFonts w:cs="Times New Roman"/>
              </w:rPr>
              <w:t>:…</w:t>
            </w:r>
            <w:proofErr w:type="gramEnd"/>
            <w:r w:rsidRPr="00D75C08">
              <w:rPr>
                <w:rFonts w:cs="Times New Roman"/>
              </w:rPr>
              <w:t>…………………………………</w:t>
            </w:r>
            <w:r w:rsidRPr="00D75C08">
              <w:rPr>
                <w:rFonts w:cs="Times New Roman"/>
              </w:rPr>
              <w:br/>
            </w:r>
            <w:proofErr w:type="spellStart"/>
            <w:r w:rsidRPr="00D75C08">
              <w:rPr>
                <w:rFonts w:cs="Times New Roman"/>
              </w:rPr>
              <w:t>Điện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r w:rsidRPr="00D75C08">
              <w:rPr>
                <w:rFonts w:cs="Times New Roman"/>
              </w:rPr>
              <w:t>thoại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r w:rsidRPr="00D75C08">
              <w:rPr>
                <w:rFonts w:cs="Times New Roman"/>
              </w:rPr>
              <w:t>đơn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Pr="00D75C08">
              <w:rPr>
                <w:rFonts w:cs="Times New Roman"/>
              </w:rPr>
              <w:t>vị</w:t>
            </w:r>
            <w:proofErr w:type="spellEnd"/>
            <w:r w:rsidRPr="00D75C08">
              <w:rPr>
                <w:rFonts w:cs="Times New Roman"/>
              </w:rPr>
              <w:t>:…</w:t>
            </w:r>
            <w:proofErr w:type="gramEnd"/>
            <w:r w:rsidRPr="00D75C08">
              <w:rPr>
                <w:rFonts w:cs="Times New Roman"/>
              </w:rPr>
              <w:t>…………………………….</w:t>
            </w:r>
            <w:r w:rsidRPr="00D75C08">
              <w:rPr>
                <w:rFonts w:cs="Times New Roman"/>
              </w:rPr>
              <w:br/>
            </w:r>
            <w:proofErr w:type="spellStart"/>
            <w:r w:rsidRPr="00D75C08">
              <w:rPr>
                <w:rFonts w:cs="Times New Roman"/>
              </w:rPr>
              <w:t>Cán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r w:rsidRPr="00D75C08">
              <w:rPr>
                <w:rFonts w:cs="Times New Roman"/>
              </w:rPr>
              <w:t>bộ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r w:rsidRPr="00D75C08">
              <w:rPr>
                <w:rFonts w:cs="Times New Roman"/>
              </w:rPr>
              <w:t>phụ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r w:rsidRPr="00D75C08">
              <w:rPr>
                <w:rFonts w:cs="Times New Roman"/>
              </w:rPr>
              <w:t>trách</w:t>
            </w:r>
            <w:proofErr w:type="spellEnd"/>
            <w:r w:rsidRPr="00D75C08">
              <w:rPr>
                <w:rFonts w:cs="Times New Roman"/>
              </w:rPr>
              <w:t xml:space="preserve"> SV </w:t>
            </w:r>
            <w:proofErr w:type="spellStart"/>
            <w:r w:rsidRPr="00D75C08">
              <w:rPr>
                <w:rFonts w:cs="Times New Roman"/>
              </w:rPr>
              <w:t>thực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Pr="00D75C08">
              <w:rPr>
                <w:rFonts w:cs="Times New Roman"/>
              </w:rPr>
              <w:t>tập</w:t>
            </w:r>
            <w:proofErr w:type="spellEnd"/>
            <w:r w:rsidRPr="00D75C08">
              <w:rPr>
                <w:rFonts w:cs="Times New Roman"/>
              </w:rPr>
              <w:t>:…</w:t>
            </w:r>
            <w:proofErr w:type="gramEnd"/>
            <w:r w:rsidRPr="00D75C08">
              <w:rPr>
                <w:rFonts w:cs="Times New Roman"/>
              </w:rPr>
              <w:t>………………</w:t>
            </w:r>
            <w:r w:rsidRPr="00D75C08">
              <w:rPr>
                <w:rFonts w:cs="Times New Roman"/>
              </w:rPr>
              <w:br/>
            </w:r>
            <w:proofErr w:type="spellStart"/>
            <w:r w:rsidRPr="00D75C08">
              <w:rPr>
                <w:rFonts w:cs="Times New Roman"/>
              </w:rPr>
              <w:t>Số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r w:rsidRPr="00D75C08">
              <w:rPr>
                <w:rFonts w:cs="Times New Roman"/>
              </w:rPr>
              <w:t>điện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r w:rsidRPr="00D75C08">
              <w:rPr>
                <w:rFonts w:cs="Times New Roman"/>
              </w:rPr>
              <w:t>thoại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r w:rsidRPr="00D75C08">
              <w:rPr>
                <w:rFonts w:cs="Times New Roman"/>
              </w:rPr>
              <w:t>của</w:t>
            </w:r>
            <w:proofErr w:type="spellEnd"/>
            <w:r w:rsidRPr="00D75C08">
              <w:rPr>
                <w:rFonts w:cs="Times New Roman"/>
              </w:rPr>
              <w:t xml:space="preserve"> CB </w:t>
            </w:r>
            <w:proofErr w:type="spellStart"/>
            <w:r w:rsidRPr="00D75C08">
              <w:rPr>
                <w:rFonts w:cs="Times New Roman"/>
              </w:rPr>
              <w:t>phụ</w:t>
            </w:r>
            <w:proofErr w:type="spellEnd"/>
            <w:r w:rsidRPr="00D75C08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Pr="00D75C08">
              <w:rPr>
                <w:rFonts w:cs="Times New Roman"/>
              </w:rPr>
              <w:t>trách</w:t>
            </w:r>
            <w:proofErr w:type="spellEnd"/>
            <w:r w:rsidRPr="00D75C08">
              <w:rPr>
                <w:rFonts w:cs="Times New Roman"/>
              </w:rPr>
              <w:t>:…</w:t>
            </w:r>
            <w:proofErr w:type="gramEnd"/>
            <w:r w:rsidRPr="00D75C08">
              <w:rPr>
                <w:rFonts w:cs="Times New Roman"/>
              </w:rPr>
              <w:t>……………</w:t>
            </w:r>
            <w:proofErr w:type="gramStart"/>
            <w:r w:rsidRPr="00D75C08">
              <w:rPr>
                <w:rFonts w:cs="Times New Roman"/>
              </w:rPr>
              <w:t>…..</w:t>
            </w:r>
            <w:proofErr w:type="gramEnd"/>
          </w:p>
        </w:tc>
        <w:tc>
          <w:tcPr>
            <w:tcW w:w="4702" w:type="dxa"/>
          </w:tcPr>
          <w:p w14:paraId="145CE531" w14:textId="77777777" w:rsidR="00D75C08" w:rsidRPr="00D75C08" w:rsidRDefault="00D75C08" w:rsidP="00270CAB">
            <w:pPr>
              <w:jc w:val="center"/>
              <w:rPr>
                <w:rFonts w:cs="Times New Roman"/>
              </w:rPr>
            </w:pPr>
            <w:r w:rsidRPr="00D75C08">
              <w:rPr>
                <w:rFonts w:cs="Times New Roman"/>
                <w:b/>
              </w:rPr>
              <w:t>LÃNH ĐẠO ĐƠN VỊ</w:t>
            </w:r>
            <w:r w:rsidRPr="00D75C08">
              <w:rPr>
                <w:rFonts w:cs="Times New Roman"/>
                <w:b/>
              </w:rPr>
              <w:br/>
              <w:t>(</w:t>
            </w:r>
            <w:proofErr w:type="spellStart"/>
            <w:r w:rsidRPr="00D75C08">
              <w:rPr>
                <w:rFonts w:cs="Times New Roman"/>
                <w:b/>
              </w:rPr>
              <w:t>Ký</w:t>
            </w:r>
            <w:proofErr w:type="spellEnd"/>
            <w:r w:rsidRPr="00D75C08">
              <w:rPr>
                <w:rFonts w:cs="Times New Roman"/>
                <w:b/>
              </w:rPr>
              <w:t xml:space="preserve"> </w:t>
            </w:r>
            <w:proofErr w:type="spellStart"/>
            <w:r w:rsidRPr="00D75C08">
              <w:rPr>
                <w:rFonts w:cs="Times New Roman"/>
                <w:b/>
              </w:rPr>
              <w:t>tên</w:t>
            </w:r>
            <w:proofErr w:type="spellEnd"/>
            <w:r w:rsidRPr="00D75C08">
              <w:rPr>
                <w:rFonts w:cs="Times New Roman"/>
                <w:b/>
              </w:rPr>
              <w:t xml:space="preserve"> &amp; </w:t>
            </w:r>
            <w:proofErr w:type="spellStart"/>
            <w:r w:rsidRPr="00D75C08">
              <w:rPr>
                <w:rFonts w:cs="Times New Roman"/>
                <w:b/>
              </w:rPr>
              <w:t>đóng</w:t>
            </w:r>
            <w:proofErr w:type="spellEnd"/>
            <w:r w:rsidRPr="00D75C08">
              <w:rPr>
                <w:rFonts w:cs="Times New Roman"/>
                <w:b/>
              </w:rPr>
              <w:t xml:space="preserve"> </w:t>
            </w:r>
            <w:proofErr w:type="spellStart"/>
            <w:r w:rsidRPr="00D75C08">
              <w:rPr>
                <w:rFonts w:cs="Times New Roman"/>
                <w:b/>
              </w:rPr>
              <w:t>dấu</w:t>
            </w:r>
            <w:proofErr w:type="spellEnd"/>
            <w:r w:rsidRPr="00D75C08">
              <w:rPr>
                <w:rFonts w:cs="Times New Roman"/>
                <w:b/>
              </w:rPr>
              <w:t>)</w:t>
            </w:r>
          </w:p>
        </w:tc>
      </w:tr>
    </w:tbl>
    <w:p w14:paraId="58F69679" w14:textId="77777777" w:rsidR="00D75C08" w:rsidRPr="00D75C08" w:rsidRDefault="00D75C08" w:rsidP="00D75C08">
      <w:pPr>
        <w:rPr>
          <w:rFonts w:cs="Times New Roman"/>
        </w:rPr>
      </w:pPr>
      <w:r w:rsidRPr="00D75C08">
        <w:rPr>
          <w:rFonts w:cs="Times New Roman"/>
        </w:rPr>
        <w:br w:type="page"/>
      </w:r>
    </w:p>
    <w:p w14:paraId="5AB492A0" w14:textId="77777777" w:rsidR="00FB1845" w:rsidRPr="00753FC6" w:rsidRDefault="00FB1845" w:rsidP="00745FA6">
      <w:pPr>
        <w:rPr>
          <w:rFonts w:cs="Times New Roman"/>
          <w:b/>
          <w:bCs/>
        </w:rPr>
      </w:pPr>
    </w:p>
    <w:p w14:paraId="38E097DB" w14:textId="056E2B4E" w:rsidR="00062D63" w:rsidRPr="00D75C08" w:rsidRDefault="00062D63" w:rsidP="00745FA6">
      <w:pPr>
        <w:rPr>
          <w:rFonts w:cs="Times New Roman"/>
        </w:rPr>
      </w:pPr>
    </w:p>
    <w:sectPr w:rsidR="00062D63" w:rsidRPr="00D75C08">
      <w:footerReference w:type="default" r:id="rId30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DCF9F" w14:textId="77777777" w:rsidR="00CB06B8" w:rsidRDefault="00CB06B8">
      <w:pPr>
        <w:spacing w:line="240" w:lineRule="auto"/>
      </w:pPr>
      <w:r>
        <w:separator/>
      </w:r>
    </w:p>
  </w:endnote>
  <w:endnote w:type="continuationSeparator" w:id="0">
    <w:p w14:paraId="3512C920" w14:textId="77777777" w:rsidR="00CB06B8" w:rsidRDefault="00CB06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4243C" w14:textId="77777777" w:rsidR="00062D63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63136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5AA3B" w14:textId="77777777" w:rsidR="00CB06B8" w:rsidRDefault="00CB06B8">
      <w:pPr>
        <w:spacing w:after="0"/>
      </w:pPr>
      <w:r>
        <w:separator/>
      </w:r>
    </w:p>
  </w:footnote>
  <w:footnote w:type="continuationSeparator" w:id="0">
    <w:p w14:paraId="1266D3C7" w14:textId="77777777" w:rsidR="00CB06B8" w:rsidRDefault="00CB06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EE582B68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F90A18"/>
    <w:multiLevelType w:val="multilevel"/>
    <w:tmpl w:val="DDB8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107AA"/>
    <w:multiLevelType w:val="multilevel"/>
    <w:tmpl w:val="89E0BB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792261"/>
    <w:multiLevelType w:val="multilevel"/>
    <w:tmpl w:val="5946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802E24"/>
    <w:multiLevelType w:val="multilevel"/>
    <w:tmpl w:val="ABC2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E5714"/>
    <w:multiLevelType w:val="multilevel"/>
    <w:tmpl w:val="EA4C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F4904"/>
    <w:multiLevelType w:val="multilevel"/>
    <w:tmpl w:val="C548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820462"/>
    <w:multiLevelType w:val="multilevel"/>
    <w:tmpl w:val="CBF8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2E520C"/>
    <w:multiLevelType w:val="multilevel"/>
    <w:tmpl w:val="AE66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99596E"/>
    <w:multiLevelType w:val="multilevel"/>
    <w:tmpl w:val="4830B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F46A06"/>
    <w:multiLevelType w:val="multilevel"/>
    <w:tmpl w:val="6D02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2939EB"/>
    <w:multiLevelType w:val="multilevel"/>
    <w:tmpl w:val="4F98D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F83D12"/>
    <w:multiLevelType w:val="multilevel"/>
    <w:tmpl w:val="4BD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164FF1"/>
    <w:multiLevelType w:val="multilevel"/>
    <w:tmpl w:val="3274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5C27CA"/>
    <w:multiLevelType w:val="multilevel"/>
    <w:tmpl w:val="4ABE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46C2A"/>
    <w:multiLevelType w:val="multilevel"/>
    <w:tmpl w:val="9196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3C09D2"/>
    <w:multiLevelType w:val="multilevel"/>
    <w:tmpl w:val="D296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624ACC"/>
    <w:multiLevelType w:val="multilevel"/>
    <w:tmpl w:val="90B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2868A9"/>
    <w:multiLevelType w:val="multilevel"/>
    <w:tmpl w:val="BF1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46D03"/>
    <w:multiLevelType w:val="multilevel"/>
    <w:tmpl w:val="9750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BB421F"/>
    <w:multiLevelType w:val="multilevel"/>
    <w:tmpl w:val="D7F2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E80B81"/>
    <w:multiLevelType w:val="multilevel"/>
    <w:tmpl w:val="0DEE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EF15DB"/>
    <w:multiLevelType w:val="multilevel"/>
    <w:tmpl w:val="390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441DA"/>
    <w:multiLevelType w:val="multilevel"/>
    <w:tmpl w:val="2510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8B060B"/>
    <w:multiLevelType w:val="multilevel"/>
    <w:tmpl w:val="048A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080411"/>
    <w:multiLevelType w:val="multilevel"/>
    <w:tmpl w:val="77A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081AC8"/>
    <w:multiLevelType w:val="multilevel"/>
    <w:tmpl w:val="3FB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5B7C99"/>
    <w:multiLevelType w:val="multilevel"/>
    <w:tmpl w:val="A0E8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39489E"/>
    <w:multiLevelType w:val="multilevel"/>
    <w:tmpl w:val="5442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4D48D0"/>
    <w:multiLevelType w:val="multilevel"/>
    <w:tmpl w:val="4658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976C6B"/>
    <w:multiLevelType w:val="multilevel"/>
    <w:tmpl w:val="2946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50286E"/>
    <w:multiLevelType w:val="multilevel"/>
    <w:tmpl w:val="58449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3567670"/>
    <w:multiLevelType w:val="multilevel"/>
    <w:tmpl w:val="F70E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4232932"/>
    <w:multiLevelType w:val="multilevel"/>
    <w:tmpl w:val="39C2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570A9B"/>
    <w:multiLevelType w:val="multilevel"/>
    <w:tmpl w:val="0572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EE29E7"/>
    <w:multiLevelType w:val="multilevel"/>
    <w:tmpl w:val="8A40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005F3E"/>
    <w:multiLevelType w:val="multilevel"/>
    <w:tmpl w:val="2568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30272"/>
    <w:multiLevelType w:val="multilevel"/>
    <w:tmpl w:val="078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074EC3"/>
    <w:multiLevelType w:val="multilevel"/>
    <w:tmpl w:val="BB1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3A51E7"/>
    <w:multiLevelType w:val="multilevel"/>
    <w:tmpl w:val="9C64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4D3F0C"/>
    <w:multiLevelType w:val="multilevel"/>
    <w:tmpl w:val="BBA2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7D23E2"/>
    <w:multiLevelType w:val="multilevel"/>
    <w:tmpl w:val="979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D00D56"/>
    <w:multiLevelType w:val="multilevel"/>
    <w:tmpl w:val="B9C2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115F1A"/>
    <w:multiLevelType w:val="multilevel"/>
    <w:tmpl w:val="5A40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323C2A"/>
    <w:multiLevelType w:val="multilevel"/>
    <w:tmpl w:val="B414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A5C5F05"/>
    <w:multiLevelType w:val="multilevel"/>
    <w:tmpl w:val="3A0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B84A00"/>
    <w:multiLevelType w:val="multilevel"/>
    <w:tmpl w:val="724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106685"/>
    <w:multiLevelType w:val="multilevel"/>
    <w:tmpl w:val="80F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A420BC"/>
    <w:multiLevelType w:val="multilevel"/>
    <w:tmpl w:val="E72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023996"/>
    <w:multiLevelType w:val="multilevel"/>
    <w:tmpl w:val="BB9C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8E35A9"/>
    <w:multiLevelType w:val="multilevel"/>
    <w:tmpl w:val="8AA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AC187D"/>
    <w:multiLevelType w:val="multilevel"/>
    <w:tmpl w:val="5184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F52376"/>
    <w:multiLevelType w:val="multilevel"/>
    <w:tmpl w:val="2976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F935A1"/>
    <w:multiLevelType w:val="multilevel"/>
    <w:tmpl w:val="57F01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D09118F"/>
    <w:multiLevelType w:val="multilevel"/>
    <w:tmpl w:val="BF7E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8D54A6"/>
    <w:multiLevelType w:val="multilevel"/>
    <w:tmpl w:val="55FC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90565F"/>
    <w:multiLevelType w:val="multilevel"/>
    <w:tmpl w:val="A37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3E61C0"/>
    <w:multiLevelType w:val="multilevel"/>
    <w:tmpl w:val="7C5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5F1168"/>
    <w:multiLevelType w:val="multilevel"/>
    <w:tmpl w:val="E66E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7274D6"/>
    <w:multiLevelType w:val="multilevel"/>
    <w:tmpl w:val="FBA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D707E1"/>
    <w:multiLevelType w:val="multilevel"/>
    <w:tmpl w:val="E4C0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572D6D"/>
    <w:multiLevelType w:val="multilevel"/>
    <w:tmpl w:val="DB4E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957BCD"/>
    <w:multiLevelType w:val="multilevel"/>
    <w:tmpl w:val="7FD4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C23777"/>
    <w:multiLevelType w:val="multilevel"/>
    <w:tmpl w:val="3DAA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8D2452"/>
    <w:multiLevelType w:val="multilevel"/>
    <w:tmpl w:val="48A0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3159B3"/>
    <w:multiLevelType w:val="multilevel"/>
    <w:tmpl w:val="D64C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C86E34"/>
    <w:multiLevelType w:val="multilevel"/>
    <w:tmpl w:val="113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0D4333"/>
    <w:multiLevelType w:val="multilevel"/>
    <w:tmpl w:val="7B1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200B1D"/>
    <w:multiLevelType w:val="multilevel"/>
    <w:tmpl w:val="203C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464EEC"/>
    <w:multiLevelType w:val="multilevel"/>
    <w:tmpl w:val="136E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48F469B"/>
    <w:multiLevelType w:val="multilevel"/>
    <w:tmpl w:val="BAE8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AB7A08"/>
    <w:multiLevelType w:val="multilevel"/>
    <w:tmpl w:val="A29E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4C04A1"/>
    <w:multiLevelType w:val="multilevel"/>
    <w:tmpl w:val="718E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E7587E"/>
    <w:multiLevelType w:val="multilevel"/>
    <w:tmpl w:val="2DCC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9B4762"/>
    <w:multiLevelType w:val="multilevel"/>
    <w:tmpl w:val="7278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6B6672"/>
    <w:multiLevelType w:val="multilevel"/>
    <w:tmpl w:val="BF8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883F1F"/>
    <w:multiLevelType w:val="multilevel"/>
    <w:tmpl w:val="984A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C57413"/>
    <w:multiLevelType w:val="multilevel"/>
    <w:tmpl w:val="B5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2E2853"/>
    <w:multiLevelType w:val="multilevel"/>
    <w:tmpl w:val="425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2E3290"/>
    <w:multiLevelType w:val="multilevel"/>
    <w:tmpl w:val="FE02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3478CF"/>
    <w:multiLevelType w:val="multilevel"/>
    <w:tmpl w:val="C512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117084"/>
    <w:multiLevelType w:val="multilevel"/>
    <w:tmpl w:val="775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9054F4"/>
    <w:multiLevelType w:val="multilevel"/>
    <w:tmpl w:val="ADF2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2643FE"/>
    <w:multiLevelType w:val="multilevel"/>
    <w:tmpl w:val="722A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7637DC"/>
    <w:multiLevelType w:val="multilevel"/>
    <w:tmpl w:val="617E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B77E74"/>
    <w:multiLevelType w:val="multilevel"/>
    <w:tmpl w:val="DCD0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BC2EC1"/>
    <w:multiLevelType w:val="multilevel"/>
    <w:tmpl w:val="C356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DF01BB4"/>
    <w:multiLevelType w:val="multilevel"/>
    <w:tmpl w:val="0EEC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3C6234"/>
    <w:multiLevelType w:val="multilevel"/>
    <w:tmpl w:val="875C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A82692"/>
    <w:multiLevelType w:val="multilevel"/>
    <w:tmpl w:val="ADEE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4B0B2F"/>
    <w:multiLevelType w:val="multilevel"/>
    <w:tmpl w:val="66A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736905"/>
    <w:multiLevelType w:val="multilevel"/>
    <w:tmpl w:val="5F4C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D76390"/>
    <w:multiLevelType w:val="multilevel"/>
    <w:tmpl w:val="A88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24623A"/>
    <w:multiLevelType w:val="multilevel"/>
    <w:tmpl w:val="30E4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4313F2"/>
    <w:multiLevelType w:val="multilevel"/>
    <w:tmpl w:val="CDBC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54328D"/>
    <w:multiLevelType w:val="multilevel"/>
    <w:tmpl w:val="FEDE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5D7C83"/>
    <w:multiLevelType w:val="multilevel"/>
    <w:tmpl w:val="0C96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9C6042"/>
    <w:multiLevelType w:val="multilevel"/>
    <w:tmpl w:val="3104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121BB8"/>
    <w:multiLevelType w:val="multilevel"/>
    <w:tmpl w:val="4F80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8D0CEB"/>
    <w:multiLevelType w:val="multilevel"/>
    <w:tmpl w:val="79F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B91A16"/>
    <w:multiLevelType w:val="multilevel"/>
    <w:tmpl w:val="ECDC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D42DC2"/>
    <w:multiLevelType w:val="multilevel"/>
    <w:tmpl w:val="480C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EC3321"/>
    <w:multiLevelType w:val="multilevel"/>
    <w:tmpl w:val="6C32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2C33B8"/>
    <w:multiLevelType w:val="multilevel"/>
    <w:tmpl w:val="BF36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69671B"/>
    <w:multiLevelType w:val="multilevel"/>
    <w:tmpl w:val="8F04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C701FF"/>
    <w:multiLevelType w:val="multilevel"/>
    <w:tmpl w:val="8B5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762175"/>
    <w:multiLevelType w:val="multilevel"/>
    <w:tmpl w:val="7CD4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470695"/>
    <w:multiLevelType w:val="multilevel"/>
    <w:tmpl w:val="6F4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9829D0"/>
    <w:multiLevelType w:val="multilevel"/>
    <w:tmpl w:val="72AA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DE1D68"/>
    <w:multiLevelType w:val="multilevel"/>
    <w:tmpl w:val="9190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D80B9A"/>
    <w:multiLevelType w:val="multilevel"/>
    <w:tmpl w:val="A5B6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E22447"/>
    <w:multiLevelType w:val="multilevel"/>
    <w:tmpl w:val="064E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F01E6B"/>
    <w:multiLevelType w:val="multilevel"/>
    <w:tmpl w:val="4DBE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387C6E"/>
    <w:multiLevelType w:val="multilevel"/>
    <w:tmpl w:val="9BC6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CB5074"/>
    <w:multiLevelType w:val="multilevel"/>
    <w:tmpl w:val="56BE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C43F4D"/>
    <w:multiLevelType w:val="multilevel"/>
    <w:tmpl w:val="4420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CD798C"/>
    <w:multiLevelType w:val="multilevel"/>
    <w:tmpl w:val="708C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3F6E7E"/>
    <w:multiLevelType w:val="multilevel"/>
    <w:tmpl w:val="4492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C211A7"/>
    <w:multiLevelType w:val="multilevel"/>
    <w:tmpl w:val="CE16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905140"/>
    <w:multiLevelType w:val="multilevel"/>
    <w:tmpl w:val="7F6CD6E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5" w15:restartNumberingAfterBreak="0">
    <w:nsid w:val="3EED5599"/>
    <w:multiLevelType w:val="multilevel"/>
    <w:tmpl w:val="29BC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F90E96"/>
    <w:multiLevelType w:val="multilevel"/>
    <w:tmpl w:val="9D8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1424D7"/>
    <w:multiLevelType w:val="multilevel"/>
    <w:tmpl w:val="0BD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2A00B1"/>
    <w:multiLevelType w:val="multilevel"/>
    <w:tmpl w:val="64DA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FCA65E4"/>
    <w:multiLevelType w:val="multilevel"/>
    <w:tmpl w:val="6350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7D4FC1"/>
    <w:multiLevelType w:val="multilevel"/>
    <w:tmpl w:val="E8A2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0860F75"/>
    <w:multiLevelType w:val="multilevel"/>
    <w:tmpl w:val="69EE4F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0A705EF"/>
    <w:multiLevelType w:val="multilevel"/>
    <w:tmpl w:val="7F78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9C3612"/>
    <w:multiLevelType w:val="multilevel"/>
    <w:tmpl w:val="3644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DC66EC"/>
    <w:multiLevelType w:val="multilevel"/>
    <w:tmpl w:val="945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712CEF"/>
    <w:multiLevelType w:val="multilevel"/>
    <w:tmpl w:val="0766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777EE1"/>
    <w:multiLevelType w:val="multilevel"/>
    <w:tmpl w:val="A84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33476B3"/>
    <w:multiLevelType w:val="multilevel"/>
    <w:tmpl w:val="EE28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36B1391"/>
    <w:multiLevelType w:val="multilevel"/>
    <w:tmpl w:val="9FD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C942D2"/>
    <w:multiLevelType w:val="multilevel"/>
    <w:tmpl w:val="562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3F72A14"/>
    <w:multiLevelType w:val="multilevel"/>
    <w:tmpl w:val="E19C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41F18A5"/>
    <w:multiLevelType w:val="multilevel"/>
    <w:tmpl w:val="4FB0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4245229"/>
    <w:multiLevelType w:val="multilevel"/>
    <w:tmpl w:val="8470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0E7C90"/>
    <w:multiLevelType w:val="multilevel"/>
    <w:tmpl w:val="FBB6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54245DC"/>
    <w:multiLevelType w:val="multilevel"/>
    <w:tmpl w:val="B53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5936D3E"/>
    <w:multiLevelType w:val="multilevel"/>
    <w:tmpl w:val="6F7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6AF7B1F"/>
    <w:multiLevelType w:val="multilevel"/>
    <w:tmpl w:val="5AA0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7677EFC"/>
    <w:multiLevelType w:val="multilevel"/>
    <w:tmpl w:val="AF1A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496197"/>
    <w:multiLevelType w:val="multilevel"/>
    <w:tmpl w:val="784C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8941EEE"/>
    <w:multiLevelType w:val="multilevel"/>
    <w:tmpl w:val="7884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8BC2671"/>
    <w:multiLevelType w:val="multilevel"/>
    <w:tmpl w:val="046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8D66F1F"/>
    <w:multiLevelType w:val="multilevel"/>
    <w:tmpl w:val="B15C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4E5003"/>
    <w:multiLevelType w:val="multilevel"/>
    <w:tmpl w:val="AA6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B315708"/>
    <w:multiLevelType w:val="multilevel"/>
    <w:tmpl w:val="38D2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B717003"/>
    <w:multiLevelType w:val="multilevel"/>
    <w:tmpl w:val="E5EC2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BA12547"/>
    <w:multiLevelType w:val="multilevel"/>
    <w:tmpl w:val="AFD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CC60704"/>
    <w:multiLevelType w:val="multilevel"/>
    <w:tmpl w:val="B994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CDD1122"/>
    <w:multiLevelType w:val="multilevel"/>
    <w:tmpl w:val="FFB0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CE4068E"/>
    <w:multiLevelType w:val="multilevel"/>
    <w:tmpl w:val="4E00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4054A9"/>
    <w:multiLevelType w:val="multilevel"/>
    <w:tmpl w:val="5F48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6268A4"/>
    <w:multiLevelType w:val="multilevel"/>
    <w:tmpl w:val="4D0E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EDF0B6C"/>
    <w:multiLevelType w:val="multilevel"/>
    <w:tmpl w:val="D514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8B5C87"/>
    <w:multiLevelType w:val="multilevel"/>
    <w:tmpl w:val="EF06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5F2545"/>
    <w:multiLevelType w:val="multilevel"/>
    <w:tmpl w:val="E468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631EC9"/>
    <w:multiLevelType w:val="multilevel"/>
    <w:tmpl w:val="597A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B73D01"/>
    <w:multiLevelType w:val="multilevel"/>
    <w:tmpl w:val="238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0CB3DA2"/>
    <w:multiLevelType w:val="multilevel"/>
    <w:tmpl w:val="5F3609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0DB30F9"/>
    <w:multiLevelType w:val="multilevel"/>
    <w:tmpl w:val="E2C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11C7607"/>
    <w:multiLevelType w:val="multilevel"/>
    <w:tmpl w:val="877C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2177644"/>
    <w:multiLevelType w:val="multilevel"/>
    <w:tmpl w:val="BDDA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2500877"/>
    <w:multiLevelType w:val="multilevel"/>
    <w:tmpl w:val="DF06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26B0790"/>
    <w:multiLevelType w:val="multilevel"/>
    <w:tmpl w:val="835C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2BF286E"/>
    <w:multiLevelType w:val="multilevel"/>
    <w:tmpl w:val="8C0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34D6D2C"/>
    <w:multiLevelType w:val="multilevel"/>
    <w:tmpl w:val="0028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3D60D4D"/>
    <w:multiLevelType w:val="multilevel"/>
    <w:tmpl w:val="E774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3ED7E7E"/>
    <w:multiLevelType w:val="multilevel"/>
    <w:tmpl w:val="13B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4550B03"/>
    <w:multiLevelType w:val="multilevel"/>
    <w:tmpl w:val="2B5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4B43EF9"/>
    <w:multiLevelType w:val="multilevel"/>
    <w:tmpl w:val="1F70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5AA30B9"/>
    <w:multiLevelType w:val="multilevel"/>
    <w:tmpl w:val="A8FC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5F01864"/>
    <w:multiLevelType w:val="multilevel"/>
    <w:tmpl w:val="CCB6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6610696"/>
    <w:multiLevelType w:val="multilevel"/>
    <w:tmpl w:val="8D2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6636AF4"/>
    <w:multiLevelType w:val="multilevel"/>
    <w:tmpl w:val="E34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667067B"/>
    <w:multiLevelType w:val="multilevel"/>
    <w:tmpl w:val="8858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6A37817"/>
    <w:multiLevelType w:val="multilevel"/>
    <w:tmpl w:val="A76C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7B3249B"/>
    <w:multiLevelType w:val="multilevel"/>
    <w:tmpl w:val="0AF8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7EA6619"/>
    <w:multiLevelType w:val="multilevel"/>
    <w:tmpl w:val="32E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82B30F9"/>
    <w:multiLevelType w:val="multilevel"/>
    <w:tmpl w:val="12A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8A73674"/>
    <w:multiLevelType w:val="multilevel"/>
    <w:tmpl w:val="6598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8FF7EA0"/>
    <w:multiLevelType w:val="multilevel"/>
    <w:tmpl w:val="408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9270700"/>
    <w:multiLevelType w:val="multilevel"/>
    <w:tmpl w:val="7D7A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9BA0E54"/>
    <w:multiLevelType w:val="multilevel"/>
    <w:tmpl w:val="A266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9C34E5E"/>
    <w:multiLevelType w:val="multilevel"/>
    <w:tmpl w:val="5CBE60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A7B77CC"/>
    <w:multiLevelType w:val="multilevel"/>
    <w:tmpl w:val="2EDA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B18041E"/>
    <w:multiLevelType w:val="multilevel"/>
    <w:tmpl w:val="335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B4818C2"/>
    <w:multiLevelType w:val="multilevel"/>
    <w:tmpl w:val="F350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F866E81"/>
    <w:multiLevelType w:val="multilevel"/>
    <w:tmpl w:val="2540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FD418BA"/>
    <w:multiLevelType w:val="multilevel"/>
    <w:tmpl w:val="96D0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0736FF6"/>
    <w:multiLevelType w:val="multilevel"/>
    <w:tmpl w:val="002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D66C8A"/>
    <w:multiLevelType w:val="multilevel"/>
    <w:tmpl w:val="9522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4124E5B"/>
    <w:multiLevelType w:val="multilevel"/>
    <w:tmpl w:val="7D68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4362F72"/>
    <w:multiLevelType w:val="multilevel"/>
    <w:tmpl w:val="ABAC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9C010C"/>
    <w:multiLevelType w:val="multilevel"/>
    <w:tmpl w:val="C4DC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AA0DD1"/>
    <w:multiLevelType w:val="multilevel"/>
    <w:tmpl w:val="8952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5606377"/>
    <w:multiLevelType w:val="multilevel"/>
    <w:tmpl w:val="487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58A2BDE"/>
    <w:multiLevelType w:val="multilevel"/>
    <w:tmpl w:val="5606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5BE0661"/>
    <w:multiLevelType w:val="multilevel"/>
    <w:tmpl w:val="DE32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680080D"/>
    <w:multiLevelType w:val="multilevel"/>
    <w:tmpl w:val="209A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6AB7EC1"/>
    <w:multiLevelType w:val="multilevel"/>
    <w:tmpl w:val="F538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73C2C7C"/>
    <w:multiLevelType w:val="multilevel"/>
    <w:tmpl w:val="87FC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74C2AD8"/>
    <w:multiLevelType w:val="multilevel"/>
    <w:tmpl w:val="9BB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89729BE"/>
    <w:multiLevelType w:val="multilevel"/>
    <w:tmpl w:val="3376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040238"/>
    <w:multiLevelType w:val="multilevel"/>
    <w:tmpl w:val="951A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1105E0"/>
    <w:multiLevelType w:val="multilevel"/>
    <w:tmpl w:val="1762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9164528"/>
    <w:multiLevelType w:val="multilevel"/>
    <w:tmpl w:val="8A5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91F130A"/>
    <w:multiLevelType w:val="multilevel"/>
    <w:tmpl w:val="3BA4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96F1C14"/>
    <w:multiLevelType w:val="multilevel"/>
    <w:tmpl w:val="AFCC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9B76880"/>
    <w:multiLevelType w:val="multilevel"/>
    <w:tmpl w:val="78D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A0754DB"/>
    <w:multiLevelType w:val="multilevel"/>
    <w:tmpl w:val="2C98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A9644D7"/>
    <w:multiLevelType w:val="multilevel"/>
    <w:tmpl w:val="64C4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A9B04A4"/>
    <w:multiLevelType w:val="multilevel"/>
    <w:tmpl w:val="7060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ACC4FBE"/>
    <w:multiLevelType w:val="multilevel"/>
    <w:tmpl w:val="EC70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C5E2F54"/>
    <w:multiLevelType w:val="multilevel"/>
    <w:tmpl w:val="E6C0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C6C3915"/>
    <w:multiLevelType w:val="multilevel"/>
    <w:tmpl w:val="5438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D3D1171"/>
    <w:multiLevelType w:val="multilevel"/>
    <w:tmpl w:val="8B0E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DE70DF1"/>
    <w:multiLevelType w:val="multilevel"/>
    <w:tmpl w:val="043E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E1D0CD5"/>
    <w:multiLevelType w:val="multilevel"/>
    <w:tmpl w:val="FFA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F0C6796"/>
    <w:multiLevelType w:val="multilevel"/>
    <w:tmpl w:val="662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0802EC5"/>
    <w:multiLevelType w:val="multilevel"/>
    <w:tmpl w:val="F17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1034C74"/>
    <w:multiLevelType w:val="multilevel"/>
    <w:tmpl w:val="9C98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1EE04B5"/>
    <w:multiLevelType w:val="multilevel"/>
    <w:tmpl w:val="8FA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2C07562"/>
    <w:multiLevelType w:val="multilevel"/>
    <w:tmpl w:val="F85C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2D22CBF"/>
    <w:multiLevelType w:val="multilevel"/>
    <w:tmpl w:val="C8F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3C342FE"/>
    <w:multiLevelType w:val="multilevel"/>
    <w:tmpl w:val="A526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4233F73"/>
    <w:multiLevelType w:val="multilevel"/>
    <w:tmpl w:val="BCB869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4AB03EE"/>
    <w:multiLevelType w:val="multilevel"/>
    <w:tmpl w:val="E970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4C57AA3"/>
    <w:multiLevelType w:val="multilevel"/>
    <w:tmpl w:val="2AB4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530139B"/>
    <w:multiLevelType w:val="multilevel"/>
    <w:tmpl w:val="C6D8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E477F8"/>
    <w:multiLevelType w:val="multilevel"/>
    <w:tmpl w:val="4918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6852795"/>
    <w:multiLevelType w:val="multilevel"/>
    <w:tmpl w:val="7B9E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7B364C2"/>
    <w:multiLevelType w:val="multilevel"/>
    <w:tmpl w:val="77CA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8E12C53"/>
    <w:multiLevelType w:val="multilevel"/>
    <w:tmpl w:val="31B8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AA27639"/>
    <w:multiLevelType w:val="multilevel"/>
    <w:tmpl w:val="7EEE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AF262EC"/>
    <w:multiLevelType w:val="multilevel"/>
    <w:tmpl w:val="8470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B5E2341"/>
    <w:multiLevelType w:val="multilevel"/>
    <w:tmpl w:val="500E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B943C40"/>
    <w:multiLevelType w:val="multilevel"/>
    <w:tmpl w:val="5D6A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BFA6859"/>
    <w:multiLevelType w:val="multilevel"/>
    <w:tmpl w:val="DA8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FA7C47"/>
    <w:multiLevelType w:val="multilevel"/>
    <w:tmpl w:val="24BA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C6755F9"/>
    <w:multiLevelType w:val="multilevel"/>
    <w:tmpl w:val="1514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D033BE7"/>
    <w:multiLevelType w:val="multilevel"/>
    <w:tmpl w:val="7DF6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D172395"/>
    <w:multiLevelType w:val="multilevel"/>
    <w:tmpl w:val="7D4C6C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E7E7600"/>
    <w:multiLevelType w:val="multilevel"/>
    <w:tmpl w:val="6316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F5B0D60"/>
    <w:multiLevelType w:val="multilevel"/>
    <w:tmpl w:val="9EB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906739">
    <w:abstractNumId w:val="5"/>
  </w:num>
  <w:num w:numId="2" w16cid:durableId="2053797659">
    <w:abstractNumId w:val="3"/>
  </w:num>
  <w:num w:numId="3" w16cid:durableId="663436082">
    <w:abstractNumId w:val="2"/>
  </w:num>
  <w:num w:numId="4" w16cid:durableId="1322349414">
    <w:abstractNumId w:val="4"/>
  </w:num>
  <w:num w:numId="5" w16cid:durableId="1197159677">
    <w:abstractNumId w:val="1"/>
  </w:num>
  <w:num w:numId="6" w16cid:durableId="1684624246">
    <w:abstractNumId w:val="0"/>
  </w:num>
  <w:num w:numId="7" w16cid:durableId="552742476">
    <w:abstractNumId w:val="28"/>
  </w:num>
  <w:num w:numId="8" w16cid:durableId="1635328187">
    <w:abstractNumId w:val="209"/>
  </w:num>
  <w:num w:numId="9" w16cid:durableId="1785922375">
    <w:abstractNumId w:val="175"/>
  </w:num>
  <w:num w:numId="10" w16cid:durableId="415395763">
    <w:abstractNumId w:val="242"/>
  </w:num>
  <w:num w:numId="11" w16cid:durableId="459149900">
    <w:abstractNumId w:val="226"/>
  </w:num>
  <w:num w:numId="12" w16cid:durableId="1383098038">
    <w:abstractNumId w:val="99"/>
  </w:num>
  <w:num w:numId="13" w16cid:durableId="1876387560">
    <w:abstractNumId w:val="58"/>
  </w:num>
  <w:num w:numId="14" w16cid:durableId="985744816">
    <w:abstractNumId w:val="39"/>
  </w:num>
  <w:num w:numId="15" w16cid:durableId="1800103488">
    <w:abstractNumId w:val="105"/>
  </w:num>
  <w:num w:numId="16" w16cid:durableId="1317299768">
    <w:abstractNumId w:val="248"/>
  </w:num>
  <w:num w:numId="17" w16cid:durableId="938174125">
    <w:abstractNumId w:val="103"/>
  </w:num>
  <w:num w:numId="18" w16cid:durableId="1937326181">
    <w:abstractNumId w:val="184"/>
  </w:num>
  <w:num w:numId="19" w16cid:durableId="362095531">
    <w:abstractNumId w:val="77"/>
  </w:num>
  <w:num w:numId="20" w16cid:durableId="1805148870">
    <w:abstractNumId w:val="251"/>
  </w:num>
  <w:num w:numId="21" w16cid:durableId="1764839705">
    <w:abstractNumId w:val="60"/>
  </w:num>
  <w:num w:numId="22" w16cid:durableId="1215699183">
    <w:abstractNumId w:val="219"/>
  </w:num>
  <w:num w:numId="23" w16cid:durableId="435102741">
    <w:abstractNumId w:val="157"/>
  </w:num>
  <w:num w:numId="24" w16cid:durableId="706952146">
    <w:abstractNumId w:val="231"/>
  </w:num>
  <w:num w:numId="25" w16cid:durableId="1370953670">
    <w:abstractNumId w:val="56"/>
  </w:num>
  <w:num w:numId="26" w16cid:durableId="1549604989">
    <w:abstractNumId w:val="90"/>
  </w:num>
  <w:num w:numId="27" w16cid:durableId="1762876067">
    <w:abstractNumId w:val="62"/>
  </w:num>
  <w:num w:numId="28" w16cid:durableId="1546333278">
    <w:abstractNumId w:val="225"/>
  </w:num>
  <w:num w:numId="29" w16cid:durableId="1208293869">
    <w:abstractNumId w:val="181"/>
  </w:num>
  <w:num w:numId="30" w16cid:durableId="33383597">
    <w:abstractNumId w:val="154"/>
  </w:num>
  <w:num w:numId="31" w16cid:durableId="355010458">
    <w:abstractNumId w:val="249"/>
  </w:num>
  <w:num w:numId="32" w16cid:durableId="1179615119">
    <w:abstractNumId w:val="166"/>
  </w:num>
  <w:num w:numId="33" w16cid:durableId="1401781968">
    <w:abstractNumId w:val="233"/>
  </w:num>
  <w:num w:numId="34" w16cid:durableId="1881429727">
    <w:abstractNumId w:val="158"/>
  </w:num>
  <w:num w:numId="35" w16cid:durableId="860510102">
    <w:abstractNumId w:val="232"/>
  </w:num>
  <w:num w:numId="36" w16cid:durableId="942348921">
    <w:abstractNumId w:val="87"/>
  </w:num>
  <w:num w:numId="37" w16cid:durableId="246043294">
    <w:abstractNumId w:val="125"/>
  </w:num>
  <w:num w:numId="38" w16cid:durableId="1349719211">
    <w:abstractNumId w:val="100"/>
  </w:num>
  <w:num w:numId="39" w16cid:durableId="1503541553">
    <w:abstractNumId w:val="81"/>
  </w:num>
  <w:num w:numId="40" w16cid:durableId="836650145">
    <w:abstractNumId w:val="141"/>
  </w:num>
  <w:num w:numId="41" w16cid:durableId="1338464906">
    <w:abstractNumId w:val="51"/>
  </w:num>
  <w:num w:numId="42" w16cid:durableId="469783726">
    <w:abstractNumId w:val="110"/>
  </w:num>
  <w:num w:numId="43" w16cid:durableId="911310134">
    <w:abstractNumId w:val="171"/>
  </w:num>
  <w:num w:numId="44" w16cid:durableId="1137406832">
    <w:abstractNumId w:val="155"/>
  </w:num>
  <w:num w:numId="45" w16cid:durableId="794057275">
    <w:abstractNumId w:val="176"/>
  </w:num>
  <w:num w:numId="46" w16cid:durableId="2051494571">
    <w:abstractNumId w:val="188"/>
  </w:num>
  <w:num w:numId="47" w16cid:durableId="2057700561">
    <w:abstractNumId w:val="142"/>
  </w:num>
  <w:num w:numId="48" w16cid:durableId="1075084652">
    <w:abstractNumId w:val="199"/>
  </w:num>
  <w:num w:numId="49" w16cid:durableId="528840797">
    <w:abstractNumId w:val="250"/>
  </w:num>
  <w:num w:numId="50" w16cid:durableId="895244198">
    <w:abstractNumId w:val="147"/>
  </w:num>
  <w:num w:numId="51" w16cid:durableId="93206408">
    <w:abstractNumId w:val="150"/>
  </w:num>
  <w:num w:numId="52" w16cid:durableId="766579250">
    <w:abstractNumId w:val="40"/>
  </w:num>
  <w:num w:numId="53" w16cid:durableId="614141081">
    <w:abstractNumId w:val="139"/>
  </w:num>
  <w:num w:numId="54" w16cid:durableId="1344936258">
    <w:abstractNumId w:val="116"/>
  </w:num>
  <w:num w:numId="55" w16cid:durableId="465779314">
    <w:abstractNumId w:val="53"/>
  </w:num>
  <w:num w:numId="56" w16cid:durableId="780613390">
    <w:abstractNumId w:val="218"/>
  </w:num>
  <w:num w:numId="57" w16cid:durableId="1515342950">
    <w:abstractNumId w:val="173"/>
  </w:num>
  <w:num w:numId="58" w16cid:durableId="1708220178">
    <w:abstractNumId w:val="54"/>
  </w:num>
  <w:num w:numId="59" w16cid:durableId="1505246228">
    <w:abstractNumId w:val="247"/>
  </w:num>
  <w:num w:numId="60" w16cid:durableId="1981307609">
    <w:abstractNumId w:val="32"/>
  </w:num>
  <w:num w:numId="61" w16cid:durableId="169490498">
    <w:abstractNumId w:val="246"/>
  </w:num>
  <w:num w:numId="62" w16cid:durableId="760297083">
    <w:abstractNumId w:val="22"/>
  </w:num>
  <w:num w:numId="63" w16cid:durableId="1357200020">
    <w:abstractNumId w:val="138"/>
  </w:num>
  <w:num w:numId="64" w16cid:durableId="1121194496">
    <w:abstractNumId w:val="12"/>
  </w:num>
  <w:num w:numId="65" w16cid:durableId="1551573101">
    <w:abstractNumId w:val="109"/>
  </w:num>
  <w:num w:numId="66" w16cid:durableId="1346904951">
    <w:abstractNumId w:val="95"/>
  </w:num>
  <w:num w:numId="67" w16cid:durableId="2012639105">
    <w:abstractNumId w:val="156"/>
  </w:num>
  <w:num w:numId="68" w16cid:durableId="1201816842">
    <w:abstractNumId w:val="204"/>
  </w:num>
  <w:num w:numId="69" w16cid:durableId="1983540640">
    <w:abstractNumId w:val="146"/>
  </w:num>
  <w:num w:numId="70" w16cid:durableId="1656647540">
    <w:abstractNumId w:val="191"/>
  </w:num>
  <w:num w:numId="71" w16cid:durableId="754593739">
    <w:abstractNumId w:val="7"/>
  </w:num>
  <w:num w:numId="72" w16cid:durableId="188376061">
    <w:abstractNumId w:val="131"/>
  </w:num>
  <w:num w:numId="73" w16cid:durableId="1860044648">
    <w:abstractNumId w:val="118"/>
  </w:num>
  <w:num w:numId="74" w16cid:durableId="567039456">
    <w:abstractNumId w:val="185"/>
  </w:num>
  <w:num w:numId="75" w16cid:durableId="570652105">
    <w:abstractNumId w:val="214"/>
  </w:num>
  <w:num w:numId="76" w16cid:durableId="2061053947">
    <w:abstractNumId w:val="202"/>
  </w:num>
  <w:num w:numId="77" w16cid:durableId="1677683405">
    <w:abstractNumId w:val="236"/>
  </w:num>
  <w:num w:numId="78" w16cid:durableId="459080779">
    <w:abstractNumId w:val="19"/>
  </w:num>
  <w:num w:numId="79" w16cid:durableId="1476095905">
    <w:abstractNumId w:val="222"/>
  </w:num>
  <w:num w:numId="80" w16cid:durableId="1854296709">
    <w:abstractNumId w:val="104"/>
  </w:num>
  <w:num w:numId="81" w16cid:durableId="513416759">
    <w:abstractNumId w:val="33"/>
  </w:num>
  <w:num w:numId="82" w16cid:durableId="818114358">
    <w:abstractNumId w:val="163"/>
  </w:num>
  <w:num w:numId="83" w16cid:durableId="1521890702">
    <w:abstractNumId w:val="98"/>
  </w:num>
  <w:num w:numId="84" w16cid:durableId="1039471388">
    <w:abstractNumId w:val="137"/>
  </w:num>
  <w:num w:numId="85" w16cid:durableId="1396078888">
    <w:abstractNumId w:val="161"/>
  </w:num>
  <w:num w:numId="86" w16cid:durableId="1969503736">
    <w:abstractNumId w:val="177"/>
  </w:num>
  <w:num w:numId="87" w16cid:durableId="290021713">
    <w:abstractNumId w:val="66"/>
  </w:num>
  <w:num w:numId="88" w16cid:durableId="972832138">
    <w:abstractNumId w:val="101"/>
  </w:num>
  <w:num w:numId="89" w16cid:durableId="942958104">
    <w:abstractNumId w:val="75"/>
  </w:num>
  <w:num w:numId="90" w16cid:durableId="482280727">
    <w:abstractNumId w:val="10"/>
  </w:num>
  <w:num w:numId="91" w16cid:durableId="1915357687">
    <w:abstractNumId w:val="6"/>
  </w:num>
  <w:num w:numId="92" w16cid:durableId="468865578">
    <w:abstractNumId w:val="211"/>
  </w:num>
  <w:num w:numId="93" w16cid:durableId="1667437504">
    <w:abstractNumId w:val="187"/>
  </w:num>
  <w:num w:numId="94" w16cid:durableId="1826584940">
    <w:abstractNumId w:val="221"/>
  </w:num>
  <w:num w:numId="95" w16cid:durableId="97411945">
    <w:abstractNumId w:val="205"/>
  </w:num>
  <w:num w:numId="96" w16cid:durableId="1330989228">
    <w:abstractNumId w:val="234"/>
  </w:num>
  <w:num w:numId="97" w16cid:durableId="646208541">
    <w:abstractNumId w:val="93"/>
  </w:num>
  <w:num w:numId="98" w16cid:durableId="1249537002">
    <w:abstractNumId w:val="73"/>
  </w:num>
  <w:num w:numId="99" w16cid:durableId="701588826">
    <w:abstractNumId w:val="117"/>
  </w:num>
  <w:num w:numId="100" w16cid:durableId="303852176">
    <w:abstractNumId w:val="227"/>
  </w:num>
  <w:num w:numId="101" w16cid:durableId="1102991388">
    <w:abstractNumId w:val="198"/>
  </w:num>
  <w:num w:numId="102" w16cid:durableId="1228883273">
    <w:abstractNumId w:val="9"/>
  </w:num>
  <w:num w:numId="103" w16cid:durableId="1717389046">
    <w:abstractNumId w:val="179"/>
  </w:num>
  <w:num w:numId="104" w16cid:durableId="1205631684">
    <w:abstractNumId w:val="38"/>
  </w:num>
  <w:num w:numId="105" w16cid:durableId="67121876">
    <w:abstractNumId w:val="245"/>
  </w:num>
  <w:num w:numId="106" w16cid:durableId="223569500">
    <w:abstractNumId w:val="107"/>
  </w:num>
  <w:num w:numId="107" w16cid:durableId="1655721668">
    <w:abstractNumId w:val="42"/>
  </w:num>
  <w:num w:numId="108" w16cid:durableId="568811354">
    <w:abstractNumId w:val="212"/>
  </w:num>
  <w:num w:numId="109" w16cid:durableId="1245334725">
    <w:abstractNumId w:val="186"/>
  </w:num>
  <w:num w:numId="110" w16cid:durableId="285353881">
    <w:abstractNumId w:val="203"/>
  </w:num>
  <w:num w:numId="111" w16cid:durableId="975527523">
    <w:abstractNumId w:val="162"/>
  </w:num>
  <w:num w:numId="112" w16cid:durableId="719331484">
    <w:abstractNumId w:val="164"/>
  </w:num>
  <w:num w:numId="113" w16cid:durableId="877934206">
    <w:abstractNumId w:val="78"/>
  </w:num>
  <w:num w:numId="114" w16cid:durableId="882669675">
    <w:abstractNumId w:val="112"/>
  </w:num>
  <w:num w:numId="115" w16cid:durableId="2134520840">
    <w:abstractNumId w:val="239"/>
  </w:num>
  <w:num w:numId="116" w16cid:durableId="1508325172">
    <w:abstractNumId w:val="148"/>
  </w:num>
  <w:num w:numId="117" w16cid:durableId="626350042">
    <w:abstractNumId w:val="45"/>
  </w:num>
  <w:num w:numId="118" w16cid:durableId="1594314288">
    <w:abstractNumId w:val="55"/>
  </w:num>
  <w:num w:numId="119" w16cid:durableId="1244024117">
    <w:abstractNumId w:val="130"/>
  </w:num>
  <w:num w:numId="120" w16cid:durableId="304160496">
    <w:abstractNumId w:val="111"/>
  </w:num>
  <w:num w:numId="121" w16cid:durableId="781461563">
    <w:abstractNumId w:val="79"/>
  </w:num>
  <w:num w:numId="122" w16cid:durableId="1671054717">
    <w:abstractNumId w:val="41"/>
  </w:num>
  <w:num w:numId="123" w16cid:durableId="183442470">
    <w:abstractNumId w:val="8"/>
  </w:num>
  <w:num w:numId="124" w16cid:durableId="67534210">
    <w:abstractNumId w:val="37"/>
  </w:num>
  <w:num w:numId="125" w16cid:durableId="1168013573">
    <w:abstractNumId w:val="96"/>
  </w:num>
  <w:num w:numId="126" w16cid:durableId="285427543">
    <w:abstractNumId w:val="25"/>
  </w:num>
  <w:num w:numId="127" w16cid:durableId="2129349400">
    <w:abstractNumId w:val="82"/>
  </w:num>
  <w:num w:numId="128" w16cid:durableId="1999771865">
    <w:abstractNumId w:val="83"/>
  </w:num>
  <w:num w:numId="129" w16cid:durableId="349574522">
    <w:abstractNumId w:val="208"/>
  </w:num>
  <w:num w:numId="130" w16cid:durableId="1351178386">
    <w:abstractNumId w:val="61"/>
  </w:num>
  <w:num w:numId="131" w16cid:durableId="857234434">
    <w:abstractNumId w:val="91"/>
  </w:num>
  <w:num w:numId="132" w16cid:durableId="782916463">
    <w:abstractNumId w:val="24"/>
  </w:num>
  <w:num w:numId="133" w16cid:durableId="33773043">
    <w:abstractNumId w:val="14"/>
  </w:num>
  <w:num w:numId="134" w16cid:durableId="376785606">
    <w:abstractNumId w:val="43"/>
  </w:num>
  <w:num w:numId="135" w16cid:durableId="432557432">
    <w:abstractNumId w:val="182"/>
  </w:num>
  <w:num w:numId="136" w16cid:durableId="300303785">
    <w:abstractNumId w:val="120"/>
  </w:num>
  <w:num w:numId="137" w16cid:durableId="1042947404">
    <w:abstractNumId w:val="114"/>
  </w:num>
  <w:num w:numId="138" w16cid:durableId="1130631917">
    <w:abstractNumId w:val="47"/>
  </w:num>
  <w:num w:numId="139" w16cid:durableId="1835993592">
    <w:abstractNumId w:val="143"/>
  </w:num>
  <w:num w:numId="140" w16cid:durableId="945772443">
    <w:abstractNumId w:val="26"/>
  </w:num>
  <w:num w:numId="141" w16cid:durableId="1295335562">
    <w:abstractNumId w:val="68"/>
  </w:num>
  <w:num w:numId="142" w16cid:durableId="6762396">
    <w:abstractNumId w:val="64"/>
  </w:num>
  <w:num w:numId="143" w16cid:durableId="1504204656">
    <w:abstractNumId w:val="80"/>
  </w:num>
  <w:num w:numId="144" w16cid:durableId="520321151">
    <w:abstractNumId w:val="48"/>
  </w:num>
  <w:num w:numId="145" w16cid:durableId="1267424394">
    <w:abstractNumId w:val="215"/>
  </w:num>
  <w:num w:numId="146" w16cid:durableId="351414712">
    <w:abstractNumId w:val="192"/>
  </w:num>
  <w:num w:numId="147" w16cid:durableId="1039162009">
    <w:abstractNumId w:val="133"/>
  </w:num>
  <w:num w:numId="148" w16cid:durableId="113793230">
    <w:abstractNumId w:val="196"/>
  </w:num>
  <w:num w:numId="149" w16cid:durableId="810905023">
    <w:abstractNumId w:val="23"/>
  </w:num>
  <w:num w:numId="150" w16cid:durableId="643852841">
    <w:abstractNumId w:val="49"/>
  </w:num>
  <w:num w:numId="151" w16cid:durableId="259417287">
    <w:abstractNumId w:val="206"/>
  </w:num>
  <w:num w:numId="152" w16cid:durableId="210266583">
    <w:abstractNumId w:val="241"/>
  </w:num>
  <w:num w:numId="153" w16cid:durableId="296103888">
    <w:abstractNumId w:val="70"/>
  </w:num>
  <w:num w:numId="154" w16cid:durableId="1806116930">
    <w:abstractNumId w:val="16"/>
  </w:num>
  <w:num w:numId="155" w16cid:durableId="365258645">
    <w:abstractNumId w:val="74"/>
  </w:num>
  <w:num w:numId="156" w16cid:durableId="2068257609">
    <w:abstractNumId w:val="11"/>
  </w:num>
  <w:num w:numId="157" w16cid:durableId="833958259">
    <w:abstractNumId w:val="229"/>
  </w:num>
  <w:num w:numId="158" w16cid:durableId="444152516">
    <w:abstractNumId w:val="119"/>
  </w:num>
  <w:num w:numId="159" w16cid:durableId="1486320622">
    <w:abstractNumId w:val="67"/>
  </w:num>
  <w:num w:numId="160" w16cid:durableId="234513809">
    <w:abstractNumId w:val="123"/>
  </w:num>
  <w:num w:numId="161" w16cid:durableId="357895306">
    <w:abstractNumId w:val="151"/>
  </w:num>
  <w:num w:numId="162" w16cid:durableId="405685801">
    <w:abstractNumId w:val="113"/>
  </w:num>
  <w:num w:numId="163" w16cid:durableId="2074616220">
    <w:abstractNumId w:val="172"/>
  </w:num>
  <w:num w:numId="164" w16cid:durableId="1657569181">
    <w:abstractNumId w:val="29"/>
  </w:num>
  <w:num w:numId="165" w16cid:durableId="2106727492">
    <w:abstractNumId w:val="20"/>
  </w:num>
  <w:num w:numId="166" w16cid:durableId="1679036964">
    <w:abstractNumId w:val="52"/>
  </w:num>
  <w:num w:numId="167" w16cid:durableId="213008248">
    <w:abstractNumId w:val="35"/>
  </w:num>
  <w:num w:numId="168" w16cid:durableId="153766548">
    <w:abstractNumId w:val="63"/>
  </w:num>
  <w:num w:numId="169" w16cid:durableId="2010400194">
    <w:abstractNumId w:val="200"/>
  </w:num>
  <w:num w:numId="170" w16cid:durableId="492525715">
    <w:abstractNumId w:val="217"/>
  </w:num>
  <w:num w:numId="171" w16cid:durableId="926882541">
    <w:abstractNumId w:val="167"/>
  </w:num>
  <w:num w:numId="172" w16cid:durableId="1416245549">
    <w:abstractNumId w:val="89"/>
  </w:num>
  <w:num w:numId="173" w16cid:durableId="792597494">
    <w:abstractNumId w:val="180"/>
  </w:num>
  <w:num w:numId="174" w16cid:durableId="1124694302">
    <w:abstractNumId w:val="17"/>
  </w:num>
  <w:num w:numId="175" w16cid:durableId="965506334">
    <w:abstractNumId w:val="126"/>
  </w:num>
  <w:num w:numId="176" w16cid:durableId="732046457">
    <w:abstractNumId w:val="160"/>
  </w:num>
  <w:num w:numId="177" w16cid:durableId="1175342931">
    <w:abstractNumId w:val="244"/>
  </w:num>
  <w:num w:numId="178" w16cid:durableId="1398354758">
    <w:abstractNumId w:val="201"/>
  </w:num>
  <w:num w:numId="179" w16cid:durableId="399523626">
    <w:abstractNumId w:val="136"/>
  </w:num>
  <w:num w:numId="180" w16cid:durableId="1601796697">
    <w:abstractNumId w:val="238"/>
  </w:num>
  <w:num w:numId="181" w16cid:durableId="85076139">
    <w:abstractNumId w:val="220"/>
  </w:num>
  <w:num w:numId="182" w16cid:durableId="1517112999">
    <w:abstractNumId w:val="210"/>
  </w:num>
  <w:num w:numId="183" w16cid:durableId="1490905241">
    <w:abstractNumId w:val="57"/>
  </w:num>
  <w:num w:numId="184" w16cid:durableId="1465153494">
    <w:abstractNumId w:val="34"/>
  </w:num>
  <w:num w:numId="185" w16cid:durableId="80375530">
    <w:abstractNumId w:val="84"/>
  </w:num>
  <w:num w:numId="186" w16cid:durableId="543718298">
    <w:abstractNumId w:val="169"/>
  </w:num>
  <w:num w:numId="187" w16cid:durableId="1735935481">
    <w:abstractNumId w:val="46"/>
  </w:num>
  <w:num w:numId="188" w16cid:durableId="754673007">
    <w:abstractNumId w:val="102"/>
  </w:num>
  <w:num w:numId="189" w16cid:durableId="855390079">
    <w:abstractNumId w:val="50"/>
  </w:num>
  <w:num w:numId="190" w16cid:durableId="390345839">
    <w:abstractNumId w:val="140"/>
  </w:num>
  <w:num w:numId="191" w16cid:durableId="916985750">
    <w:abstractNumId w:val="135"/>
  </w:num>
  <w:num w:numId="192" w16cid:durableId="696350971">
    <w:abstractNumId w:val="30"/>
  </w:num>
  <w:num w:numId="193" w16cid:durableId="45490012">
    <w:abstractNumId w:val="13"/>
  </w:num>
  <w:num w:numId="194" w16cid:durableId="829365121">
    <w:abstractNumId w:val="134"/>
  </w:num>
  <w:num w:numId="195" w16cid:durableId="1525897570">
    <w:abstractNumId w:val="197"/>
  </w:num>
  <w:num w:numId="196" w16cid:durableId="1392848196">
    <w:abstractNumId w:val="194"/>
  </w:num>
  <w:num w:numId="197" w16cid:durableId="781807203">
    <w:abstractNumId w:val="168"/>
  </w:num>
  <w:num w:numId="198" w16cid:durableId="712119325">
    <w:abstractNumId w:val="36"/>
  </w:num>
  <w:num w:numId="199" w16cid:durableId="152529575">
    <w:abstractNumId w:val="178"/>
  </w:num>
  <w:num w:numId="200" w16cid:durableId="67190112">
    <w:abstractNumId w:val="213"/>
  </w:num>
  <w:num w:numId="201" w16cid:durableId="2129272225">
    <w:abstractNumId w:val="128"/>
  </w:num>
  <w:num w:numId="202" w16cid:durableId="860165410">
    <w:abstractNumId w:val="216"/>
  </w:num>
  <w:num w:numId="203" w16cid:durableId="226185415">
    <w:abstractNumId w:val="129"/>
  </w:num>
  <w:num w:numId="204" w16cid:durableId="2042316502">
    <w:abstractNumId w:val="86"/>
  </w:num>
  <w:num w:numId="205" w16cid:durableId="2127653978">
    <w:abstractNumId w:val="174"/>
  </w:num>
  <w:num w:numId="206" w16cid:durableId="336467943">
    <w:abstractNumId w:val="44"/>
  </w:num>
  <w:num w:numId="207" w16cid:durableId="811601210">
    <w:abstractNumId w:val="106"/>
  </w:num>
  <w:num w:numId="208" w16cid:durableId="764961843">
    <w:abstractNumId w:val="27"/>
  </w:num>
  <w:num w:numId="209" w16cid:durableId="1778596926">
    <w:abstractNumId w:val="235"/>
  </w:num>
  <w:num w:numId="210" w16cid:durableId="1950046539">
    <w:abstractNumId w:val="195"/>
  </w:num>
  <w:num w:numId="211" w16cid:durableId="2134590276">
    <w:abstractNumId w:val="170"/>
  </w:num>
  <w:num w:numId="212" w16cid:durableId="1269004957">
    <w:abstractNumId w:val="145"/>
  </w:num>
  <w:num w:numId="213" w16cid:durableId="1368607011">
    <w:abstractNumId w:val="127"/>
  </w:num>
  <w:num w:numId="214" w16cid:durableId="235866272">
    <w:abstractNumId w:val="18"/>
  </w:num>
  <w:num w:numId="215" w16cid:durableId="1135101028">
    <w:abstractNumId w:val="15"/>
  </w:num>
  <w:num w:numId="216" w16cid:durableId="539975956">
    <w:abstractNumId w:val="230"/>
  </w:num>
  <w:num w:numId="217" w16cid:durableId="1936589808">
    <w:abstractNumId w:val="243"/>
  </w:num>
  <w:num w:numId="218" w16cid:durableId="287052052">
    <w:abstractNumId w:val="94"/>
  </w:num>
  <w:num w:numId="219" w16cid:durableId="1914506578">
    <w:abstractNumId w:val="189"/>
  </w:num>
  <w:num w:numId="220" w16cid:durableId="1891452363">
    <w:abstractNumId w:val="121"/>
  </w:num>
  <w:num w:numId="221" w16cid:durableId="880166673">
    <w:abstractNumId w:val="152"/>
  </w:num>
  <w:num w:numId="222" w16cid:durableId="566963496">
    <w:abstractNumId w:val="71"/>
  </w:num>
  <w:num w:numId="223" w16cid:durableId="470487475">
    <w:abstractNumId w:val="69"/>
  </w:num>
  <w:num w:numId="224" w16cid:durableId="957295360">
    <w:abstractNumId w:val="88"/>
  </w:num>
  <w:num w:numId="225" w16cid:durableId="974599028">
    <w:abstractNumId w:val="149"/>
  </w:num>
  <w:num w:numId="226" w16cid:durableId="966084506">
    <w:abstractNumId w:val="72"/>
  </w:num>
  <w:num w:numId="227" w16cid:durableId="571164038">
    <w:abstractNumId w:val="76"/>
  </w:num>
  <w:num w:numId="228" w16cid:durableId="465127353">
    <w:abstractNumId w:val="193"/>
  </w:num>
  <w:num w:numId="229" w16cid:durableId="206913485">
    <w:abstractNumId w:val="132"/>
  </w:num>
  <w:num w:numId="230" w16cid:durableId="2082756198">
    <w:abstractNumId w:val="207"/>
  </w:num>
  <w:num w:numId="231" w16cid:durableId="1048141980">
    <w:abstractNumId w:val="122"/>
  </w:num>
  <w:num w:numId="232" w16cid:durableId="1494833031">
    <w:abstractNumId w:val="240"/>
  </w:num>
  <w:num w:numId="233" w16cid:durableId="1028875545">
    <w:abstractNumId w:val="85"/>
  </w:num>
  <w:num w:numId="234" w16cid:durableId="797770546">
    <w:abstractNumId w:val="92"/>
  </w:num>
  <w:num w:numId="235" w16cid:durableId="1328441365">
    <w:abstractNumId w:val="153"/>
  </w:num>
  <w:num w:numId="236" w16cid:durableId="120615242">
    <w:abstractNumId w:val="97"/>
  </w:num>
  <w:num w:numId="237" w16cid:durableId="1108814856">
    <w:abstractNumId w:val="228"/>
  </w:num>
  <w:num w:numId="238" w16cid:durableId="687829955">
    <w:abstractNumId w:val="224"/>
  </w:num>
  <w:num w:numId="239" w16cid:durableId="1593664992">
    <w:abstractNumId w:val="159"/>
  </w:num>
  <w:num w:numId="240" w16cid:durableId="477962059">
    <w:abstractNumId w:val="31"/>
  </w:num>
  <w:num w:numId="241" w16cid:durableId="287320038">
    <w:abstractNumId w:val="144"/>
  </w:num>
  <w:num w:numId="242" w16cid:durableId="276956621">
    <w:abstractNumId w:val="223"/>
  </w:num>
  <w:num w:numId="243" w16cid:durableId="1313219670">
    <w:abstractNumId w:val="124"/>
  </w:num>
  <w:num w:numId="244" w16cid:durableId="2018119085">
    <w:abstractNumId w:val="190"/>
  </w:num>
  <w:num w:numId="245" w16cid:durableId="257981086">
    <w:abstractNumId w:val="183"/>
  </w:num>
  <w:num w:numId="246" w16cid:durableId="1473325546">
    <w:abstractNumId w:val="165"/>
  </w:num>
  <w:num w:numId="247" w16cid:durableId="1457335412">
    <w:abstractNumId w:val="65"/>
  </w:num>
  <w:num w:numId="248" w16cid:durableId="250311255">
    <w:abstractNumId w:val="21"/>
  </w:num>
  <w:num w:numId="249" w16cid:durableId="1392118083">
    <w:abstractNumId w:val="108"/>
  </w:num>
  <w:num w:numId="250" w16cid:durableId="632030075">
    <w:abstractNumId w:val="237"/>
  </w:num>
  <w:num w:numId="251" w16cid:durableId="1314529092">
    <w:abstractNumId w:val="115"/>
  </w:num>
  <w:num w:numId="252" w16cid:durableId="224225258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D63"/>
    <w:rsid w:val="000F2D87"/>
    <w:rsid w:val="0015074B"/>
    <w:rsid w:val="001754B5"/>
    <w:rsid w:val="0029639D"/>
    <w:rsid w:val="00326F90"/>
    <w:rsid w:val="00382CE1"/>
    <w:rsid w:val="003B4ADA"/>
    <w:rsid w:val="00506F43"/>
    <w:rsid w:val="00631365"/>
    <w:rsid w:val="00660B1C"/>
    <w:rsid w:val="006C44AD"/>
    <w:rsid w:val="00745FA6"/>
    <w:rsid w:val="00A52BC3"/>
    <w:rsid w:val="00AA1D8D"/>
    <w:rsid w:val="00B06850"/>
    <w:rsid w:val="00B47730"/>
    <w:rsid w:val="00BA3E1D"/>
    <w:rsid w:val="00BD5A46"/>
    <w:rsid w:val="00CB0664"/>
    <w:rsid w:val="00CB06B8"/>
    <w:rsid w:val="00D140FB"/>
    <w:rsid w:val="00D47C3F"/>
    <w:rsid w:val="00D75C08"/>
    <w:rsid w:val="00D908EB"/>
    <w:rsid w:val="00DA7BBD"/>
    <w:rsid w:val="00FB1845"/>
    <w:rsid w:val="00FB43C0"/>
    <w:rsid w:val="00FC693F"/>
    <w:rsid w:val="2D43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AD1A65"/>
  <w14:defaultImageDpi w14:val="300"/>
  <w15:docId w15:val="{DE61C7EC-BDEF-4F37-B0C5-CA68D0BF8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</w:pPr>
    <w:rPr>
      <w:rFonts w:eastAsia="Times New Roman" w:cstheme="minorBidi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63136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06F43"/>
    <w:pPr>
      <w:spacing w:before="100" w:beforeAutospacing="1" w:after="100" w:afterAutospacing="1" w:line="240" w:lineRule="auto"/>
    </w:pPr>
    <w:rPr>
      <w:rFonts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06F43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06F43"/>
    <w:pPr>
      <w:spacing w:before="100" w:beforeAutospacing="1" w:after="100" w:afterAutospacing="1" w:line="240" w:lineRule="auto"/>
    </w:pPr>
    <w:rPr>
      <w:rFonts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06F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F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F43"/>
    <w:rPr>
      <w:rFonts w:ascii="Courier New" w:eastAsia="Times New Roman" w:hAnsi="Courier New" w:cs="Courier New"/>
    </w:rPr>
  </w:style>
  <w:style w:type="character" w:customStyle="1" w:styleId="pl-c">
    <w:name w:val="pl-c"/>
    <w:basedOn w:val="DefaultParagraphFont"/>
    <w:rsid w:val="00506F43"/>
  </w:style>
  <w:style w:type="character" w:customStyle="1" w:styleId="pl-k">
    <w:name w:val="pl-k"/>
    <w:basedOn w:val="DefaultParagraphFont"/>
    <w:rsid w:val="00506F43"/>
  </w:style>
  <w:style w:type="character" w:customStyle="1" w:styleId="pl-en">
    <w:name w:val="pl-en"/>
    <w:basedOn w:val="DefaultParagraphFont"/>
    <w:rsid w:val="00506F43"/>
  </w:style>
  <w:style w:type="character" w:customStyle="1" w:styleId="pl-c1">
    <w:name w:val="pl-c1"/>
    <w:basedOn w:val="DefaultParagraphFont"/>
    <w:rsid w:val="00506F43"/>
  </w:style>
  <w:style w:type="character" w:customStyle="1" w:styleId="pl-kos">
    <w:name w:val="pl-kos"/>
    <w:basedOn w:val="DefaultParagraphFont"/>
    <w:rsid w:val="00506F43"/>
  </w:style>
  <w:style w:type="character" w:customStyle="1" w:styleId="pl-s1">
    <w:name w:val="pl-s1"/>
    <w:basedOn w:val="DefaultParagraphFont"/>
    <w:rsid w:val="00506F43"/>
  </w:style>
  <w:style w:type="character" w:customStyle="1" w:styleId="pl-s">
    <w:name w:val="pl-s"/>
    <w:basedOn w:val="DefaultParagraphFont"/>
    <w:rsid w:val="00506F43"/>
  </w:style>
  <w:style w:type="character" w:customStyle="1" w:styleId="pl-pds">
    <w:name w:val="pl-pds"/>
    <w:basedOn w:val="DefaultParagraphFont"/>
    <w:rsid w:val="00506F43"/>
  </w:style>
  <w:style w:type="character" w:customStyle="1" w:styleId="pl-cce">
    <w:name w:val="pl-cce"/>
    <w:basedOn w:val="DefaultParagraphFont"/>
    <w:rsid w:val="00506F43"/>
  </w:style>
  <w:style w:type="character" w:customStyle="1" w:styleId="pl-v">
    <w:name w:val="pl-v"/>
    <w:basedOn w:val="DefaultParagraphFont"/>
    <w:rsid w:val="00506F43"/>
  </w:style>
  <w:style w:type="character" w:customStyle="1" w:styleId="pl-smi">
    <w:name w:val="pl-smi"/>
    <w:basedOn w:val="DefaultParagraphFont"/>
    <w:rsid w:val="00506F43"/>
  </w:style>
  <w:style w:type="character" w:customStyle="1" w:styleId="pl-ii">
    <w:name w:val="pl-ii"/>
    <w:basedOn w:val="DefaultParagraphFont"/>
    <w:rsid w:val="00506F43"/>
  </w:style>
  <w:style w:type="character" w:customStyle="1" w:styleId="pl-ent">
    <w:name w:val="pl-ent"/>
    <w:basedOn w:val="DefaultParagraphFont"/>
    <w:rsid w:val="00506F43"/>
  </w:style>
  <w:style w:type="paragraph" w:styleId="TOCHeading">
    <w:name w:val="TOC Heading"/>
    <w:basedOn w:val="Heading1"/>
    <w:next w:val="Normal"/>
    <w:uiPriority w:val="39"/>
    <w:unhideWhenUsed/>
    <w:qFormat/>
    <w:rsid w:val="00FB1845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B43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43C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B43C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hyperlink" Target="https://tailwindcss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s://react.dev/" TargetMode="External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hyperlink" Target="https://leafletjs.com/" TargetMode="External"/><Relationship Id="rId28" Type="http://schemas.openxmlformats.org/officeDocument/2006/relationships/image" Target="media/image17.png"/><Relationship Id="rId10" Type="http://schemas.openxmlformats.org/officeDocument/2006/relationships/image" Target="media/image3.wmf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s://vitejs.dev/" TargetMode="External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36</Pages>
  <Words>4839</Words>
  <Characters>27585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 Van Khai</cp:lastModifiedBy>
  <cp:revision>3</cp:revision>
  <dcterms:created xsi:type="dcterms:W3CDTF">2026-04-04T08:22:00Z</dcterms:created>
  <dcterms:modified xsi:type="dcterms:W3CDTF">2026-04-04T12:42:00Z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eyJoZGlkIjoiZTg0YmI2MDBjMWE1MmViNzNiM2U5MmNjMjFmY2RiZDUiLCJ1c2VySWQiOiIxMzkyMTQzMDMxOTEyIn0=</vt:lpwstr>
  </property>
  <property fmtid="{D5CDD505-2E9C-101B-9397-08002B2CF9AE}" pid="3" name="KSOProductBuildVer">
    <vt:lpwstr>1033-12.1.0.25242</vt:lpwstr>
  </property>
  <property fmtid="{D5CDD505-2E9C-101B-9397-08002B2CF9AE}" pid="4" name="ICV">
    <vt:lpwstr>936D0DD16F0D484F88F01B37A5E18391_13</vt:lpwstr>
  </property>
</Properties>
</file>